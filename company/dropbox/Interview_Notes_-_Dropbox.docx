
<file path=[Content_Types].xml><?xml version="1.0" encoding="utf-8"?>
<Types xmlns="http://schemas.openxmlformats.org/package/2006/content-types">
  <Default Extension="rels" ContentType="application/vnd.openxmlformats-package.relationships+xml"/>
  <Default Extension="xhtml" ContentType="application/xhtml+xml"/>
  <Override ContentType="application/xhtml+xml" PartName="/chunk.xht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17.png"/>
  <Override ContentType="image/png" PartName="/word/media/document_image_rId22.png"/>
  <Override ContentType="image/png" PartName="/word/media/document_image_rId7.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Heading1"/>
        <w:spacing w:after="0"/>
        <w:ind w:left="120"/>
        <w:jc w:val="left"/>
      </w:pPr>
      <w:r>
        <w:rPr>
          <w:rFonts w:ascii="Cambria" w:hAnsi="Cambria"/>
          <w:color w:val="000000"/>
        </w:rPr>
        <w:t>Interview Notes - Dropbox </w:t>
      </w:r>
    </w:p>
    <w:p>
      <w:pPr>
        <w:pStyle w:val="Heading1"/>
        <w:spacing w:after="0"/>
        <w:ind w:left="120"/>
        <w:jc w:val="left"/>
      </w:pPr>
      <w:r>
        <w:rPr>
          <w:rFonts w:ascii="Cambria" w:hAnsi="Cambria"/>
          <w:color w:val="000000"/>
        </w:rPr>
        <w:t>Behavioural</w:t>
      </w:r>
    </w:p>
    <w:p>
      <w:pPr>
        <w:pStyle w:val="Heading2"/>
        <w:spacing w:after="0"/>
        <w:ind w:left="120"/>
        <w:jc w:val="left"/>
      </w:pPr>
      <w:r>
        <w:rPr>
          <w:rFonts w:ascii="Cambria" w:hAnsi="Cambria"/>
          <w:color w:val="000000"/>
        </w:rPr>
        <w:t>Engineering Values</w:t>
      </w:r>
    </w:p>
    <w:p>
      <w:pPr>
        <w:numPr>
          <w:ilvl w:val="0"/>
          <w:numId w:val="1"/>
        </w:numPr>
        <w:spacing w:after="0"/>
        <w:jc w:val="left"/>
      </w:pPr>
      <w:r>
        <w:rPr>
          <w:rFonts w:ascii="Cambria" w:hAnsi="Cambria"/>
          <w:b w:val="false"/>
          <w:i w:val="false"/>
          <w:color w:val="000000"/>
          <w:sz w:val="22"/>
        </w:rPr>
        <w:t>Relentlessly focus on impact. Iterate, prioritize, and build products that solve real user needs.</w:t>
      </w:r>
    </w:p>
    <w:p>
      <w:pPr>
        <w:numPr>
          <w:ilvl w:val="0"/>
          <w:numId w:val="1"/>
        </w:numPr>
        <w:spacing w:after="0"/>
        <w:jc w:val="left"/>
      </w:pPr>
      <w:r>
        <w:rPr>
          <w:rFonts w:ascii="Cambria" w:hAnsi="Cambria"/>
          <w:b w:val="false"/>
          <w:i w:val="false"/>
          <w:color w:val="000000"/>
          <w:sz w:val="22"/>
        </w:rPr>
        <w:t>Own it. Do whatever it takes to see a project through to completion. Deliver on promises and own up to failure.</w:t>
      </w:r>
    </w:p>
    <w:p>
      <w:pPr>
        <w:numPr>
          <w:ilvl w:val="0"/>
          <w:numId w:val="1"/>
        </w:numPr>
        <w:spacing w:after="0"/>
        <w:jc w:val="left"/>
      </w:pPr>
      <w:r>
        <w:rPr>
          <w:rFonts w:ascii="Cambria" w:hAnsi="Cambria"/>
          <w:b w:val="false"/>
          <w:i w:val="false"/>
          <w:color w:val="000000"/>
          <w:sz w:val="22"/>
        </w:rPr>
        <w:t>Pursue simplicity and sweat the details. Design and develop products anyone can use.</w:t>
      </w:r>
    </w:p>
    <w:p>
      <w:pPr>
        <w:numPr>
          <w:ilvl w:val="0"/>
          <w:numId w:val="1"/>
        </w:numPr>
        <w:spacing w:after="0"/>
        <w:jc w:val="left"/>
      </w:pPr>
      <w:r>
        <w:rPr>
          <w:rFonts w:ascii="Cambria" w:hAnsi="Cambria"/>
          <w:b w:val="false"/>
          <w:i w:val="false"/>
          <w:color w:val="000000"/>
          <w:sz w:val="22"/>
        </w:rPr>
        <w:t>Build a culture you want to be part of ten years from now. Collaborate and help your team. Seek out feedback and provide constructive feedback to others.</w:t>
      </w:r>
    </w:p>
    <w:p>
      <w:pPr>
        <w:spacing w:after="0"/>
        <w:ind w:left="120"/>
        <w:jc w:val="left"/>
      </w:pPr>
      <w:r>
        <w:br/>
      </w:r>
    </w:p>
    <w:p>
      <w:pPr>
        <w:numPr>
          <w:ilvl w:val="0"/>
          <w:numId w:val="2"/>
        </w:numPr>
        <w:spacing w:after="0"/>
        <w:jc w:val="left"/>
      </w:pPr>
      <w:r>
        <w:rPr>
          <w:rFonts w:ascii="Cambria" w:hAnsi="Cambria"/>
          <w:b w:val="false"/>
          <w:i/>
          <w:color w:val="000000"/>
          <w:sz w:val="22"/>
        </w:rPr>
        <w:t>“Our hiring philosophy centers on our company values and candidates who can speak to them often do well. For example, we focus on teamwork and trust. Building a product useful to millions of people is truly a team effort — whether you’re an engineer, designer, marketer, or anything else. Our users rely on Dropbox to help simplify their lives, and we take that trust seriously.”</w:t>
      </w:r>
    </w:p>
    <w:p>
      <w:pPr>
        <w:spacing w:after="0"/>
        <w:ind w:left="120"/>
        <w:jc w:val="left"/>
      </w:pPr>
      <w:r>
        <w:br/>
      </w:r>
    </w:p>
    <w:p>
      <w:pPr>
        <w:spacing w:after="0"/>
        <w:ind w:left="120"/>
        <w:jc w:val="left"/>
      </w:pPr>
      <w:hyperlink r:id="rId5">
        <w:r>
          <w:rPr>
            <w:rFonts w:ascii="Cambria" w:hAnsi="Cambria"/>
            <w:b w:val="false"/>
            <w:i w:val="false"/>
            <w:color w:val="0000ff"/>
            <w:sz w:val="22"/>
            <w:u w:val="single"/>
          </w:rPr>
          <w:t>https://www.youtube.com/watch?v=-ZuxQcp84o0&amp;</w:t>
        </w:r>
      </w:hyperlink>
      <w:r>
        <w:br/>
      </w:r>
    </w:p>
    <w:p>
      <w:pPr>
        <w:spacing w:after="0"/>
        <w:ind w:left="120"/>
        <w:jc w:val="left"/>
      </w:pPr>
      <w:hyperlink r:id="rId6">
        <w:r>
          <w:rPr>
            <w:rFonts w:ascii="Cambria" w:hAnsi="Cambria"/>
            <w:b w:val="false"/>
            <w:i w:val="false"/>
            <w:color w:val="0000ff"/>
            <w:sz w:val="22"/>
            <w:u w:val="single"/>
          </w:rPr>
          <w:t>https://youtu.be/-ZuxQcp84o0</w:t>
        </w:r>
      </w:hyperlink>
    </w:p>
    <w:p>
      <w:pPr>
        <w:pStyle w:val="Heading1"/>
        <w:spacing w:after="0"/>
        <w:ind w:left="120"/>
        <w:jc w:val="left"/>
      </w:pPr>
      <w:r>
        <w:rPr>
          <w:rFonts w:ascii="Cambria" w:hAnsi="Cambria"/>
          <w:color w:val="000000"/>
        </w:rPr>
        <w:t>Algorithm</w:t>
      </w:r>
    </w:p>
    <w:p>
      <w:pPr>
        <w:pStyle w:val="Heading2"/>
        <w:spacing w:after="0"/>
        <w:ind w:left="120"/>
        <w:jc w:val="left"/>
      </w:pPr>
      <w:r>
        <w:rPr>
          <w:rFonts w:ascii="Cambria" w:hAnsi="Cambria"/>
          <w:color w:val="000000"/>
        </w:rPr>
        <w:t>Allocate ID / Phone Directory</w:t>
      </w:r>
    </w:p>
    <w:p>
      <w:pPr>
        <w:spacing w:after="0"/>
        <w:ind w:left="120"/>
        <w:jc w:val="left"/>
      </w:pPr>
      <w:r>
        <w:rPr>
          <w:rFonts w:ascii="Cambria" w:hAnsi="Cambria"/>
          <w:b w:val="false"/>
          <w:i w:val="false"/>
          <w:color w:val="000000"/>
          <w:sz w:val="22"/>
        </w:rPr>
        <w:t>Things to consider:</w:t>
      </w:r>
    </w:p>
    <w:p>
      <w:pPr>
        <w:numPr>
          <w:ilvl w:val="0"/>
          <w:numId w:val="3"/>
        </w:numPr>
        <w:spacing w:after="0"/>
        <w:jc w:val="left"/>
      </w:pPr>
      <w:r>
        <w:rPr>
          <w:rFonts w:ascii="Cambria" w:hAnsi="Cambria"/>
          <w:b w:val="false"/>
          <w:i w:val="false"/>
          <w:color w:val="000000"/>
          <w:sz w:val="22"/>
        </w:rPr>
        <w:t>what happens if all IDs used up? throws Exception or return</w:t>
      </w:r>
      <w:r>
        <w:rPr>
          <w:rFonts w:ascii="Cambria" w:hAnsi="Cambria"/>
          <w:b w:val="false"/>
          <w:i w:val="false"/>
          <w:color w:val="000000"/>
          <w:sz w:val="22"/>
        </w:rPr>
        <w:t xml:space="preserve"> </w:t>
      </w:r>
      <w:r>
        <w:rPr>
          <w:rFonts w:ascii="Cambria" w:hAnsi="Cambria"/>
          <w:b w:val="false"/>
          <w:i w:val="false"/>
          <w:color w:val="000000"/>
          <w:sz w:val="22"/>
        </w:rPr>
        <w:t>-1</w:t>
      </w:r>
    </w:p>
    <w:p>
      <w:pPr>
        <w:numPr>
          <w:ilvl w:val="0"/>
          <w:numId w:val="3"/>
        </w:numPr>
        <w:spacing w:after="0"/>
        <w:jc w:val="left"/>
      </w:pPr>
      <w:r>
        <w:rPr>
          <w:rFonts w:ascii="Cambria" w:hAnsi="Cambria"/>
          <w:b w:val="false"/>
          <w:i w:val="false"/>
          <w:color w:val="000000"/>
          <w:sz w:val="22"/>
        </w:rPr>
        <w:t>release invalid ID or release id that is not allocated, how to handle? just return or throw Exception??</w:t>
      </w:r>
    </w:p>
    <w:p>
      <w:pPr>
        <w:numPr>
          <w:ilvl w:val="0"/>
          <w:numId w:val="3"/>
        </w:numPr>
        <w:spacing w:after="0"/>
        <w:jc w:val="left"/>
      </w:pPr>
      <w:r>
        <w:rPr>
          <w:rFonts w:ascii="Cambria" w:hAnsi="Cambria"/>
          <w:b w:val="false"/>
          <w:i w:val="false"/>
          <w:color w:val="000000"/>
          <w:sz w:val="22"/>
        </w:rPr>
        <w:t>what happens if all IDs used up? throws Exception or return</w:t>
      </w:r>
      <w:r>
        <w:rPr>
          <w:rFonts w:ascii="Cambria" w:hAnsi="Cambria"/>
          <w:b w:val="false"/>
          <w:i w:val="false"/>
          <w:color w:val="000000"/>
          <w:sz w:val="22"/>
        </w:rPr>
        <w:t xml:space="preserve"> </w:t>
      </w:r>
      <w:r>
        <w:rPr>
          <w:rFonts w:ascii="Cambria" w:hAnsi="Cambria"/>
          <w:b w:val="false"/>
          <w:i w:val="false"/>
          <w:color w:val="000000"/>
          <w:sz w:val="22"/>
        </w:rPr>
        <w:t>-1</w:t>
      </w:r>
    </w:p>
    <w:p>
      <w:pPr>
        <w:numPr>
          <w:ilvl w:val="0"/>
          <w:numId w:val="3"/>
        </w:numPr>
        <w:spacing w:after="0"/>
        <w:jc w:val="left"/>
      </w:pPr>
      <w:r>
        <w:rPr>
          <w:rFonts w:ascii="Cambria" w:hAnsi="Cambria"/>
          <w:b w:val="false"/>
          <w:i w:val="false"/>
          <w:color w:val="000000"/>
          <w:sz w:val="22"/>
        </w:rPr>
        <w:t>release invalid ID or release id that is not allocated, how to handle? just return or throw Exception??</w:t>
      </w:r>
    </w:p>
    <w:p>
      <w:pPr>
        <w:spacing w:after="0"/>
        <w:ind w:left="120"/>
        <w:jc w:val="left"/>
      </w:pPr>
      <w:r>
        <w:br/>
      </w:r>
    </w:p>
    <w:p>
      <w:pPr>
        <w:spacing w:after="0"/>
        <w:ind w:left="120"/>
        <w:jc w:val="left"/>
      </w:pPr>
      <w:r>
        <w:rPr>
          <w:rFonts w:ascii="Cambria" w:hAnsi="Cambria"/>
          <w:b w:val="false"/>
          <w:i w:val="false"/>
          <w:color w:val="000000"/>
          <w:sz w:val="22"/>
        </w:rPr>
        <w:t>FreeList approach:</w:t>
      </w:r>
    </w:p>
    <w:p>
      <w:pPr>
        <w:numPr>
          <w:ilvl w:val="0"/>
          <w:numId w:val="4"/>
        </w:numPr>
        <w:spacing w:after="0"/>
        <w:jc w:val="left"/>
      </w:pPr>
      <w:r>
        <w:rPr>
          <w:rFonts w:ascii="Cambria" w:hAnsi="Cambria"/>
          <w:b w:val="false"/>
          <w:i w:val="false"/>
          <w:color w:val="000000"/>
          <w:sz w:val="22"/>
        </w:rPr>
        <w:t>Space is O(n), heavy, because of the data structure of queue and set too</w:t>
      </w:r>
    </w:p>
    <w:p>
      <w:pPr>
        <w:numPr>
          <w:ilvl w:val="0"/>
          <w:numId w:val="4"/>
        </w:numPr>
        <w:spacing w:after="0"/>
        <w:jc w:val="left"/>
      </w:pPr>
      <w:r>
        <w:rPr>
          <w:rFonts w:ascii="Cambria" w:hAnsi="Cambria"/>
          <w:b w:val="false"/>
          <w:i w:val="false"/>
          <w:color w:val="000000"/>
          <w:sz w:val="22"/>
        </w:rPr>
        <w:t>O(1) time in allocate and release</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Allocator{</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Queue&lt;Integer&gt; </w:t>
      </w:r>
      <w:r>
        <w:rPr>
          <w:rFonts w:ascii="Consolas" w:hAnsi="Consolas"/>
          <w:b/>
          <w:i w:val="false"/>
          <w:color w:val="000000"/>
          <w:sz w:val="22"/>
        </w:rPr>
        <w:t>freeList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Set&lt;Integer&gt; </w:t>
      </w:r>
      <w:r>
        <w:rPr>
          <w:rFonts w:ascii="Consolas" w:hAnsi="Consolas"/>
          <w:b/>
          <w:i w:val="false"/>
          <w:color w:val="000000"/>
          <w:sz w:val="22"/>
        </w:rPr>
        <w:t>allocated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MAX_ID</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Allocator(</w:t>
      </w:r>
      <w:r>
        <w:rPr>
          <w:rFonts w:ascii="Consolas" w:hAnsi="Consolas"/>
          <w:b/>
          <w:i w:val="false"/>
          <w:color w:val="000000"/>
          <w:sz w:val="22"/>
        </w:rPr>
        <w:t xml:space="preserve">int </w:t>
      </w:r>
      <w:r>
        <w:rPr>
          <w:rFonts w:ascii="Consolas" w:hAnsi="Consolas"/>
          <w:b w:val="false"/>
          <w:i w:val="false"/>
          <w:color w:val="000000"/>
          <w:sz w:val="22"/>
        </w:rPr>
        <w:t>maxId)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this.MAX_ID = maxId;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freeList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LinkedList&lt;&gt;();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i&lt;maxId; 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freeList</w:t>
      </w:r>
      <w:r>
        <w:rPr>
          <w:rFonts w:ascii="Consolas" w:hAnsi="Consolas"/>
          <w:b w:val="false"/>
          <w:i w:val="false"/>
          <w:color w:val="000000"/>
          <w:sz w:val="22"/>
        </w:rPr>
        <w:t>.offer(i);</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allocated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int </w:t>
      </w:r>
      <w:r>
        <w:rPr>
          <w:rFonts w:ascii="Consolas" w:hAnsi="Consolas"/>
          <w:b w:val="false"/>
          <w:i w:val="false"/>
          <w:color w:val="000000"/>
          <w:sz w:val="22"/>
        </w:rPr>
        <w:t>allocate()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freeList</w:t>
      </w:r>
      <w:r>
        <w:rPr>
          <w:rFonts w:ascii="Consolas" w:hAnsi="Consolas"/>
          <w:b w:val="false"/>
          <w:i w:val="false"/>
          <w:color w:val="000000"/>
          <w:sz w:val="22"/>
        </w:rPr>
        <w:t>.isEmpty())</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 xml:space="preserve">id = </w:t>
      </w:r>
      <w:r>
        <w:rPr>
          <w:rFonts w:ascii="Consolas" w:hAnsi="Consolas"/>
          <w:b/>
          <w:i w:val="false"/>
          <w:color w:val="000000"/>
          <w:sz w:val="22"/>
        </w:rPr>
        <w:t>freeList</w:t>
      </w:r>
      <w:r>
        <w:rPr>
          <w:rFonts w:ascii="Consolas" w:hAnsi="Consolas"/>
          <w:b w:val="false"/>
          <w:i w:val="false"/>
          <w:color w:val="000000"/>
          <w:sz w:val="22"/>
        </w:rPr>
        <w:t>.poll();</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allocated</w:t>
      </w:r>
      <w:r>
        <w:rPr>
          <w:rFonts w:ascii="Consolas" w:hAnsi="Consolas"/>
          <w:b w:val="false"/>
          <w:i w:val="false"/>
          <w:color w:val="000000"/>
          <w:sz w:val="22"/>
        </w:rPr>
        <w:t>.add(id);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id;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release(</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 xml:space="preserve">MAX_ID </w:t>
      </w:r>
      <w:r>
        <w:rPr>
          <w:rFonts w:ascii="Consolas" w:hAnsi="Consolas"/>
          <w:b w:val="false"/>
          <w:i w:val="false"/>
          <w:color w:val="000000"/>
          <w:sz w:val="22"/>
        </w:rPr>
        <w:t>|| !</w:t>
      </w:r>
      <w:r>
        <w:rPr>
          <w:rFonts w:ascii="Consolas" w:hAnsi="Consolas"/>
          <w:b/>
          <w:i w:val="false"/>
          <w:color w:val="000000"/>
          <w:sz w:val="22"/>
        </w:rPr>
        <w:t>allocated</w:t>
      </w:r>
      <w:r>
        <w:rPr>
          <w:rFonts w:ascii="Consolas" w:hAnsi="Consolas"/>
          <w:b w:val="false"/>
          <w:i w:val="false"/>
          <w:color w:val="000000"/>
          <w:sz w:val="22"/>
        </w:rPr>
        <w:t xml:space="preserve">.contains(id)) </w:t>
      </w:r>
      <w:r>
        <w:rPr>
          <w:rFonts w:ascii="Consolas" w:hAnsi="Consolas"/>
          <w:b/>
          <w:i w:val="false"/>
          <w:color w:val="000000"/>
          <w:sz w:val="22"/>
        </w:rPr>
        <w:t>return</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allocated</w:t>
      </w:r>
      <w:r>
        <w:rPr>
          <w:rFonts w:ascii="Consolas" w:hAnsi="Consolas"/>
          <w:b w:val="false"/>
          <w:i w:val="false"/>
          <w:color w:val="000000"/>
          <w:sz w:val="22"/>
        </w:rPr>
        <w:t>.remove(id);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freeList</w:t>
      </w:r>
      <w:r>
        <w:rPr>
          <w:rFonts w:ascii="Consolas" w:hAnsi="Consolas"/>
          <w:b w:val="false"/>
          <w:i w:val="false"/>
          <w:color w:val="000000"/>
          <w:sz w:val="22"/>
        </w:rPr>
        <w:t>.add(id);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check(</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 unnecessary check, the set contains can handle</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w:t>
      </w:r>
      <w:r>
        <w:rPr>
          <w:rFonts w:ascii="Consolas" w:hAnsi="Consolas"/>
          <w:b/>
          <w:i w:val="false"/>
          <w:color w:val="000000"/>
          <w:sz w:val="22"/>
        </w:rPr>
        <w:t>allocated</w:t>
      </w:r>
      <w:r>
        <w:rPr>
          <w:rFonts w:ascii="Consolas" w:hAnsi="Consolas"/>
          <w:b w:val="false"/>
          <w:i w:val="false"/>
          <w:color w:val="000000"/>
          <w:sz w:val="22"/>
        </w:rPr>
        <w:t>.contains(id);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Allocator allocator = </w:t>
      </w:r>
      <w:r>
        <w:rPr>
          <w:rFonts w:ascii="Consolas" w:hAnsi="Consolas"/>
          <w:b/>
          <w:i w:val="false"/>
          <w:color w:val="000000"/>
          <w:sz w:val="22"/>
        </w:rPr>
        <w:t xml:space="preserve">new </w:t>
      </w:r>
      <w:r>
        <w:rPr>
          <w:rFonts w:ascii="Consolas" w:hAnsi="Consolas"/>
          <w:b w:val="false"/>
          <w:i w:val="false"/>
          <w:color w:val="000000"/>
          <w:sz w:val="22"/>
        </w:rPr>
        <w:t>Allocator(10);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id1 = allocator.allocate();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id2 = allocator.allocate();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id3 = allocator.allocate();</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.println(id1+</w:t>
      </w:r>
      <w:r>
        <w:rPr>
          <w:rFonts w:ascii="Consolas" w:hAnsi="Consolas"/>
          <w:b/>
          <w:i w:val="false"/>
          <w:color w:val="000000"/>
          <w:sz w:val="22"/>
        </w:rPr>
        <w:t>", "</w:t>
      </w:r>
      <w:r>
        <w:rPr>
          <w:rFonts w:ascii="Consolas" w:hAnsi="Consolas"/>
          <w:b w:val="false"/>
          <w:i w:val="false"/>
          <w:color w:val="000000"/>
          <w:sz w:val="22"/>
        </w:rPr>
        <w:t>+id2+</w:t>
      </w:r>
      <w:r>
        <w:rPr>
          <w:rFonts w:ascii="Consolas" w:hAnsi="Consolas"/>
          <w:b/>
          <w:i w:val="false"/>
          <w:color w:val="000000"/>
          <w:sz w:val="22"/>
        </w:rPr>
        <w:t>", "</w:t>
      </w:r>
      <w:r>
        <w:rPr>
          <w:rFonts w:ascii="Consolas" w:hAnsi="Consolas"/>
          <w:b w:val="false"/>
          <w:i w:val="false"/>
          <w:color w:val="000000"/>
          <w:sz w:val="22"/>
        </w:rPr>
        <w:t>+id3);</w:t>
      </w:r>
    </w:p>
    <w:p>
      <w:pPr>
        <w:spacing w:after="0"/>
        <w:ind w:left="120"/>
        <w:jc w:val="left"/>
      </w:pPr>
      <w:r>
        <w:br/>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.println(allocator.check(id1));</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.println(allocator.check(id2));</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.println(allocator.check(id3));</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.println(allocator.check(11));</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.println(allocator.check(-1));</w:t>
      </w:r>
    </w:p>
    <w:p>
      <w:pPr>
        <w:spacing w:after="0"/>
        <w:ind w:left="120"/>
        <w:jc w:val="left"/>
      </w:pPr>
      <w:r>
        <w:br/>
      </w:r>
    </w:p>
    <w:p>
      <w:pPr>
        <w:spacing w:after="0"/>
        <w:ind w:left="120"/>
        <w:jc w:val="left"/>
      </w:pPr>
      <w:r>
        <w:rPr>
          <w:rFonts w:ascii="Consolas" w:hAnsi="Consolas"/>
          <w:b w:val="false"/>
          <w:i w:val="false"/>
          <w:color w:val="000000"/>
          <w:sz w:val="22"/>
        </w:rPr>
        <w:t>        allocator.release(2);</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.println(allocator.check(id3));</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rPr>
          <w:rFonts w:ascii="Cambria" w:hAnsi="Cambria"/>
          <w:b w:val="false"/>
          <w:i w:val="false"/>
          <w:color w:val="000000"/>
          <w:sz w:val="22"/>
        </w:rPr>
        <w:t>*If no need to maintain a ordering allocation, can use just one set called available to achieve the above. Allocate is get and remove the first element in the set.</w:t>
      </w:r>
      <w:r>
        <w:rPr>
          <w:rFonts w:ascii="Cambria" w:hAnsi="Cambria"/>
          <w:b w:val="false"/>
          <w:i w:val="false"/>
          <w:color w:val="000000"/>
          <w:sz w:val="22"/>
        </w:rPr>
        <w:t xml:space="preserve"> </w:t>
      </w:r>
      <w:r>
        <w:rPr>
          <w:rFonts w:ascii="Cambria" w:hAnsi="Cambria"/>
          <w:b w:val="false"/>
          <w:i w:val="false"/>
          <w:color w:val="000000"/>
          <w:sz w:val="22"/>
        </w:rPr>
        <w:t>(available.iterator().first())</w:t>
      </w:r>
    </w:p>
    <w:p>
      <w:pPr>
        <w:spacing w:after="0"/>
        <w:ind w:left="120"/>
        <w:jc w:val="left"/>
      </w:pPr>
      <w:r>
        <w:br/>
      </w:r>
    </w:p>
    <w:p>
      <w:pPr>
        <w:spacing w:after="0"/>
        <w:ind w:left="120"/>
        <w:jc w:val="left"/>
      </w:pPr>
      <w:r>
        <w:rPr>
          <w:rFonts w:ascii="Cambria" w:hAnsi="Cambria"/>
          <w:b w:val="false"/>
          <w:i w:val="false"/>
          <w:color w:val="000000"/>
          <w:sz w:val="22"/>
        </w:rPr>
        <w:t>BitSet approach:</w:t>
      </w:r>
    </w:p>
    <w:p>
      <w:pPr>
        <w:spacing w:after="0"/>
        <w:ind w:left="120"/>
        <w:jc w:val="left"/>
      </w:pPr>
      <w:r>
        <w:rPr>
          <w:rFonts w:ascii="Cambria" w:hAnsi="Cambria"/>
          <w:b w:val="false"/>
          <w:i w:val="false"/>
          <w:color w:val="000000"/>
          <w:sz w:val="22"/>
        </w:rPr>
        <w:t>Space is much efficient: O(c), wouldn’t say it is O(1) because we still need max_size number of bits</w:t>
      </w:r>
    </w:p>
    <w:p>
      <w:pPr>
        <w:spacing w:after="0"/>
        <w:ind w:left="120"/>
        <w:jc w:val="left"/>
      </w:pPr>
      <w:r>
        <w:rPr>
          <w:rFonts w:ascii="Cambria" w:hAnsi="Cambria"/>
          <w:b w:val="false"/>
          <w:i w:val="false"/>
          <w:color w:val="000000"/>
          <w:sz w:val="22"/>
        </w:rPr>
        <w:t xml:space="preserve">Time: </w:t>
      </w:r>
      <w:r>
        <w:rPr>
          <w:rFonts w:ascii="Cambria" w:hAnsi="Cambria"/>
          <w:b/>
          <w:i w:val="false"/>
          <w:color w:val="000000"/>
          <w:sz w:val="22"/>
        </w:rPr>
        <w:t>worst case O(n) in searching for next available id</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Allocator{</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MAX_ID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BitSet </w:t>
      </w:r>
      <w:r>
        <w:rPr>
          <w:rFonts w:ascii="Consolas" w:hAnsi="Consolas"/>
          <w:b/>
          <w:i w:val="false"/>
          <w:color w:val="000000"/>
          <w:sz w:val="22"/>
        </w:rPr>
        <w:t>bitSet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int nextAvailable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Allocator(</w:t>
      </w:r>
      <w:r>
        <w:rPr>
          <w:rFonts w:ascii="Consolas" w:hAnsi="Consolas"/>
          <w:b/>
          <w:i w:val="false"/>
          <w:color w:val="000000"/>
          <w:sz w:val="22"/>
        </w:rPr>
        <w:t xml:space="preserve">int </w:t>
      </w:r>
      <w:r>
        <w:rPr>
          <w:rFonts w:ascii="Consolas" w:hAnsi="Consolas"/>
          <w:b w:val="false"/>
          <w:i w:val="false"/>
          <w:color w:val="000000"/>
          <w:sz w:val="22"/>
        </w:rPr>
        <w:t>maxId)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MAX_ID </w:t>
      </w:r>
      <w:r>
        <w:rPr>
          <w:rFonts w:ascii="Consolas" w:hAnsi="Consolas"/>
          <w:b w:val="false"/>
          <w:i w:val="false"/>
          <w:color w:val="000000"/>
          <w:sz w:val="22"/>
        </w:rPr>
        <w:t>= maxId;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bitSet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BitSet(maxId);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nextAvailable </w:t>
      </w:r>
      <w:r>
        <w:rPr>
          <w:rFonts w:ascii="Consolas" w:hAnsi="Consolas"/>
          <w:b w:val="false"/>
          <w:i w:val="false"/>
          <w:color w:val="000000"/>
          <w:sz w:val="22"/>
        </w:rPr>
        <w:t>= 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int </w:t>
      </w:r>
      <w:r>
        <w:rPr>
          <w:rFonts w:ascii="Consolas" w:hAnsi="Consolas"/>
          <w:b w:val="false"/>
          <w:i w:val="false"/>
          <w:color w:val="000000"/>
          <w:sz w:val="22"/>
        </w:rPr>
        <w:t>allocate() {</w:t>
      </w:r>
    </w:p>
    <w:p>
      <w:pPr>
        <w:spacing w:after="0"/>
        <w:ind w:left="120"/>
        <w:jc w:val="left"/>
      </w:pPr>
      <w:r>
        <w:rPr>
          <w:rFonts w:ascii="Consolas" w:hAnsi="Consolas"/>
          <w:b w:val="false"/>
          <w:i w:val="false"/>
          <w:color w:val="000000"/>
          <w:sz w:val="22"/>
        </w:rPr>
        <w:t>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nextAvailable</w:t>
      </w:r>
      <w:r>
        <w:rPr>
          <w:rFonts w:ascii="Consolas" w:hAnsi="Consolas"/>
          <w:b w:val="false"/>
          <w:i w:val="false"/>
          <w:color w:val="000000"/>
          <w:sz w:val="22"/>
        </w:rPr>
        <w: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w:t>
      </w:r>
      <w:r>
        <w:rPr>
          <w:rFonts w:ascii="Consolas" w:hAnsi="Consolas"/>
          <w:b/>
          <w:i w:val="false"/>
          <w:color w:val="000000"/>
          <w:sz w:val="22"/>
        </w:rPr>
        <w:t xml:space="preserve">int </w:t>
      </w:r>
      <w:r>
        <w:rPr>
          <w:rFonts w:ascii="Consolas" w:hAnsi="Consolas"/>
          <w:b w:val="false"/>
          <w:i w:val="false"/>
          <w:color w:val="000000"/>
          <w:sz w:val="22"/>
        </w:rPr>
        <w:t xml:space="preserve">num = </w:t>
      </w:r>
      <w:r>
        <w:rPr>
          <w:rFonts w:ascii="Consolas" w:hAnsi="Consolas"/>
          <w:b/>
          <w:i w:val="false"/>
          <w:color w:val="000000"/>
          <w:sz w:val="22"/>
        </w:rPr>
        <w:t>nextAvailable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r>
        <w:rPr>
          <w:rFonts w:ascii="Consolas" w:hAnsi="Consolas"/>
          <w:b/>
          <w:i w:val="false"/>
          <w:color w:val="000000"/>
          <w:sz w:val="22"/>
        </w:rPr>
        <w:t>bitSet</w:t>
      </w:r>
      <w:r>
        <w:rPr>
          <w:rFonts w:ascii="Consolas" w:hAnsi="Consolas"/>
          <w:b w:val="false"/>
          <w:i w:val="false"/>
          <w:color w:val="000000"/>
          <w:sz w:val="22"/>
        </w:rPr>
        <w:t>.set(num);</w:t>
      </w:r>
    </w:p>
    <w:p>
      <w:pPr>
        <w:spacing w:after="0"/>
        <w:ind w:left="120"/>
        <w:jc w:val="left"/>
      </w:pPr>
      <w:r>
        <w:rPr>
          <w:rFonts w:ascii="Consolas" w:hAnsi="Consolas"/>
          <w:b w:val="false"/>
          <w:i w:val="false"/>
          <w:color w:val="000000"/>
          <w:sz w:val="22"/>
        </w:rPr>
        <w:t>       </w:t>
      </w:r>
      <w:r>
        <w:rPr>
          <w:rFonts w:ascii="Consolas" w:hAnsi="Consolas"/>
          <w:b/>
          <w:i w:val="false"/>
          <w:color w:val="000000"/>
          <w:sz w:val="22"/>
        </w:rPr>
        <w:t xml:space="preserve">nextAvailable </w:t>
      </w: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.nextClearBit(num);</w:t>
      </w:r>
    </w:p>
    <w:p>
      <w:pPr>
        <w:spacing w:after="0"/>
        <w:ind w:left="120"/>
        <w:jc w:val="left"/>
      </w:pPr>
      <w:r>
        <w:rPr>
          <w:rFonts w:ascii="Consolas" w:hAnsi="Consolas"/>
          <w:b w:val="false"/>
          <w:i w:val="false"/>
          <w:color w:val="000000"/>
          <w:sz w:val="22"/>
        </w:rPr>
        <w:t>       </w:t>
      </w:r>
      <w:r>
        <w:rPr>
          <w:rFonts w:ascii="Consolas" w:hAnsi="Consolas"/>
          <w:b/>
          <w:i w:val="false"/>
          <w:color w:val="000000"/>
          <w:sz w:val="22"/>
        </w:rPr>
        <w:t xml:space="preserve">return </w:t>
      </w:r>
      <w:r>
        <w:rPr>
          <w:rFonts w:ascii="Consolas" w:hAnsi="Consolas"/>
          <w:b w:val="false"/>
          <w:i w:val="false"/>
          <w:color w:val="000000"/>
          <w:sz w:val="22"/>
        </w:rPr>
        <w:t>num;</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release(</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return</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.get(id))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.clear(id);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nextAvailable </w:t>
      </w:r>
      <w:r>
        <w:rPr>
          <w:rFonts w:ascii="Consolas" w:hAnsi="Consolas"/>
          <w:b w:val="false"/>
          <w:i w:val="false"/>
          <w:color w:val="000000"/>
          <w:sz w:val="22"/>
        </w:rPr>
        <w:t>= Math.</w:t>
      </w:r>
      <w:r>
        <w:rPr>
          <w:rFonts w:ascii="Consolas" w:hAnsi="Consolas"/>
          <w:b w:val="false"/>
          <w:i/>
          <w:color w:val="000000"/>
          <w:sz w:val="22"/>
        </w:rPr>
        <w:t>min</w:t>
      </w:r>
      <w:r>
        <w:rPr>
          <w:rFonts w:ascii="Consolas" w:hAnsi="Consolas"/>
          <w:b w:val="false"/>
          <w:i w:val="false"/>
          <w:color w:val="000000"/>
          <w:sz w:val="22"/>
        </w:rPr>
        <w:t>(</w:t>
      </w:r>
      <w:r>
        <w:rPr>
          <w:rFonts w:ascii="Consolas" w:hAnsi="Consolas"/>
          <w:b/>
          <w:i w:val="false"/>
          <w:color w:val="000000"/>
          <w:sz w:val="22"/>
        </w:rPr>
        <w:t>nextAvailable</w:t>
      </w:r>
      <w:r>
        <w:rPr>
          <w:rFonts w:ascii="Consolas" w:hAnsi="Consolas"/>
          <w:b w:val="false"/>
          <w:i w:val="false"/>
          <w:color w:val="000000"/>
          <w:sz w:val="22"/>
        </w:rPr>
        <w:t>, id);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check(</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Using the idea of binary tree</w:t>
      </w:r>
      <w:r>
        <w:rPr>
          <w:rFonts w:ascii="Cambria" w:hAnsi="Cambria"/>
          <w:b w:val="false"/>
          <w:i w:val="false"/>
          <w:color w:val="000000"/>
          <w:sz w:val="22"/>
        </w:rPr>
        <w:t xml:space="preserve"> </w:t>
      </w:r>
      <w:r>
        <w:rPr>
          <w:rFonts w:ascii="Cambria" w:hAnsi="Cambria"/>
          <w:b w:val="false"/>
          <w:i w:val="false"/>
          <w:color w:val="000000"/>
          <w:sz w:val="22"/>
        </w:rPr>
        <w:t>(in</w:t>
      </w:r>
      <w:r>
        <w:rPr>
          <w:rFonts w:ascii="Cambria" w:hAnsi="Cambria"/>
          <w:b w:val="false"/>
          <w:i w:val="false"/>
          <w:color w:val="000000"/>
          <w:sz w:val="22"/>
        </w:rPr>
        <w:t xml:space="preserve"> heap array representation in bitset):</w:t>
      </w:r>
    </w:p>
    <w:p>
      <w:pPr>
        <w:spacing w:after="0"/>
        <w:ind w:left="120"/>
        <w:jc w:val="left"/>
      </w:pPr>
      <w:r>
        <w:rPr>
          <w:rFonts w:ascii="Cambria" w:hAnsi="Cambria"/>
          <w:b w:val="false"/>
          <w:i w:val="false"/>
          <w:color w:val="000000"/>
          <w:sz w:val="22"/>
        </w:rPr>
        <w:t>Space: 2 * space used in bitset</w:t>
      </w:r>
    </w:p>
    <w:p>
      <w:pPr>
        <w:spacing w:after="0"/>
        <w:ind w:left="120"/>
        <w:jc w:val="left"/>
      </w:pPr>
      <w:r>
        <w:rPr>
          <w:rFonts w:ascii="Cambria" w:hAnsi="Cambria"/>
          <w:b w:val="false"/>
          <w:i w:val="false"/>
          <w:color w:val="000000"/>
          <w:sz w:val="22"/>
        </w:rPr>
        <w:t xml:space="preserve">Time: O(log n) time in </w:t>
      </w:r>
      <w:r>
        <w:rPr>
          <w:rFonts w:ascii="Cambria" w:hAnsi="Cambria"/>
          <w:b/>
          <w:i w:val="false"/>
          <w:color w:val="000000"/>
          <w:sz w:val="22"/>
        </w:rPr>
        <w:t>allocate and release</w:t>
      </w:r>
    </w:p>
    <w:p>
      <w:pPr>
        <w:spacing w:after="0"/>
        <w:ind w:left="120"/>
        <w:jc w:val="left"/>
      </w:pPr>
      <w:r>
        <w:drawing>
          <wp:inline distT="0" distB="0" distL="0" distR="0">
            <wp:extent cx="5943600" cy="303680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943600" cy="3036808"/>
                    </a:xfrm>
                    <a:prstGeom prst="rect">
                      <a:avLst/>
                    </a:prstGeom>
                  </pic:spPr>
                </pic:pic>
              </a:graphicData>
            </a:graphic>
          </wp:inline>
        </w:drawing>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Allocator{</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MAX_ID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BitSet </w:t>
      </w:r>
      <w:r>
        <w:rPr>
          <w:rFonts w:ascii="Consolas" w:hAnsi="Consolas"/>
          <w:b/>
          <w:i w:val="false"/>
          <w:color w:val="000000"/>
          <w:sz w:val="22"/>
        </w:rPr>
        <w:t>bitSet</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Allocator(</w:t>
      </w:r>
      <w:r>
        <w:rPr>
          <w:rFonts w:ascii="Consolas" w:hAnsi="Consolas"/>
          <w:b/>
          <w:i w:val="false"/>
          <w:color w:val="000000"/>
          <w:sz w:val="22"/>
        </w:rPr>
        <w:t xml:space="preserve">int </w:t>
      </w:r>
      <w:r>
        <w:rPr>
          <w:rFonts w:ascii="Consolas" w:hAnsi="Consolas"/>
          <w:b w:val="false"/>
          <w:i w:val="false"/>
          <w:color w:val="000000"/>
          <w:sz w:val="22"/>
        </w:rPr>
        <w:t>maxId)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MAX_ID </w:t>
      </w:r>
      <w:r>
        <w:rPr>
          <w:rFonts w:ascii="Consolas" w:hAnsi="Consolas"/>
          <w:b w:val="false"/>
          <w:i w:val="false"/>
          <w:color w:val="000000"/>
          <w:sz w:val="22"/>
        </w:rPr>
        <w:t>= maxId;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bitSet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BitSet(maxId*2-1);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int </w:t>
      </w:r>
      <w:r>
        <w:rPr>
          <w:rFonts w:ascii="Consolas" w:hAnsi="Consolas"/>
          <w:b w:val="false"/>
          <w:i w:val="false"/>
          <w:color w:val="000000"/>
          <w:sz w:val="22"/>
        </w:rPr>
        <w:t>allocate()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index=0;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(index&lt;</w:t>
      </w:r>
      <w:r>
        <w:rPr>
          <w:rFonts w:ascii="Consolas" w:hAnsi="Consolas"/>
          <w:b/>
          <w:i w:val="false"/>
          <w:color w:val="000000"/>
          <w:sz w:val="22"/>
        </w:rPr>
        <w:t>MAX_ID</w:t>
      </w:r>
      <w:r>
        <w:rPr>
          <w:rFonts w:ascii="Consolas" w:hAnsi="Consolas"/>
          <w:b w:val="false"/>
          <w:i w:val="false"/>
          <w:color w:val="000000"/>
          <w:sz w:val="22"/>
        </w:rPr>
        <w:t>-1)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.get(index*2+1)) {</w:t>
      </w:r>
    </w:p>
    <w:p>
      <w:pPr>
        <w:spacing w:after="0"/>
        <w:ind w:left="120"/>
        <w:jc w:val="left"/>
      </w:pPr>
      <w:r>
        <w:rPr>
          <w:rFonts w:ascii="Consolas" w:hAnsi="Consolas"/>
          <w:b w:val="false"/>
          <w:i w:val="false"/>
          <w:color w:val="000000"/>
          <w:sz w:val="22"/>
        </w:rPr>
        <w:t>                index = index*2+1;</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else 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.get(index*2+2)) {</w:t>
      </w:r>
    </w:p>
    <w:p>
      <w:pPr>
        <w:spacing w:after="0"/>
        <w:ind w:left="120"/>
        <w:jc w:val="left"/>
      </w:pPr>
      <w:r>
        <w:rPr>
          <w:rFonts w:ascii="Consolas" w:hAnsi="Consolas"/>
          <w:b w:val="false"/>
          <w:i w:val="false"/>
          <w:color w:val="000000"/>
          <w:sz w:val="22"/>
        </w:rPr>
        <w:t>                index = index*2+2;</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.set(index);</w:t>
      </w:r>
    </w:p>
    <w:p>
      <w:pPr>
        <w:spacing w:after="0"/>
        <w:ind w:left="120"/>
        <w:jc w:val="left"/>
      </w:pPr>
      <w:r>
        <w:rPr>
          <w:rFonts w:ascii="Consolas" w:hAnsi="Consolas"/>
          <w:b w:val="false"/>
          <w:i w:val="false"/>
          <w:color w:val="000000"/>
          <w:sz w:val="22"/>
        </w:rPr>
        <w:t>        updateTree(index);</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index-</w:t>
      </w:r>
      <w:r>
        <w:rPr>
          <w:rFonts w:ascii="Consolas" w:hAnsi="Consolas"/>
          <w:b/>
          <w:i w:val="false"/>
          <w:color w:val="000000"/>
          <w:sz w:val="22"/>
        </w:rPr>
        <w:t>MAX_ID</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updateTree(</w:t>
      </w:r>
      <w:r>
        <w:rPr>
          <w:rFonts w:ascii="Consolas" w:hAnsi="Consolas"/>
          <w:b/>
          <w:i w:val="false"/>
          <w:color w:val="000000"/>
          <w:sz w:val="22"/>
        </w:rPr>
        <w:t xml:space="preserve">int </w:t>
      </w:r>
      <w:r>
        <w:rPr>
          <w:rFonts w:ascii="Consolas" w:hAnsi="Consolas"/>
          <w:b w:val="false"/>
          <w:i w:val="false"/>
          <w:color w:val="000000"/>
          <w:sz w:val="22"/>
        </w:rPr>
        <w:t>index)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(index&gt;0)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parent = (index-1)/2;</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 xml:space="preserve">(index%2==1) { </w:t>
      </w:r>
      <w:r>
        <w:rPr>
          <w:rFonts w:ascii="Consolas" w:hAnsi="Consolas"/>
          <w:b w:val="false"/>
          <w:i/>
          <w:color w:val="000000"/>
          <w:sz w:val="22"/>
        </w:rPr>
        <w:t>//left child</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 xml:space="preserve">.get(index) &amp;&amp; </w:t>
      </w:r>
      <w:r>
        <w:rPr>
          <w:rFonts w:ascii="Consolas" w:hAnsi="Consolas"/>
          <w:b/>
          <w:i w:val="false"/>
          <w:color w:val="000000"/>
          <w:sz w:val="22"/>
        </w:rPr>
        <w:t>bitSet</w:t>
      </w:r>
      <w:r>
        <w:rPr>
          <w:rFonts w:ascii="Consolas" w:hAnsi="Consolas"/>
          <w:b w:val="false"/>
          <w:i w:val="false"/>
          <w:color w:val="000000"/>
          <w:sz w:val="22"/>
        </w:rPr>
        <w:t>.get(index+1))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.set(parent);</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.clear(parent); //it is required for release id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w:t>
      </w:r>
      <w:r>
        <w:rPr>
          <w:rFonts w:ascii="Consolas" w:hAnsi="Consolas"/>
          <w:b w:val="false"/>
          <w:i w:val="false"/>
          <w:color w:val="000000"/>
          <w:sz w:val="22"/>
        </w:rPr>
        <w:t>get</w:t>
      </w:r>
      <w:r>
        <w:rPr>
          <w:rFonts w:ascii="Consolas" w:hAnsi="Consolas"/>
          <w:b w:val="false"/>
          <w:i w:val="false"/>
          <w:color w:val="000000"/>
          <w:sz w:val="22"/>
        </w:rPr>
        <w:t xml:space="preserve">(index) &amp;&amp; </w:t>
      </w:r>
      <w:r>
        <w:rPr>
          <w:rFonts w:ascii="Consolas" w:hAnsi="Consolas"/>
          <w:b/>
          <w:i w:val="false"/>
          <w:color w:val="000000"/>
          <w:sz w:val="22"/>
        </w:rPr>
        <w:t>bitSet</w:t>
      </w:r>
      <w:r>
        <w:rPr>
          <w:rFonts w:ascii="Consolas" w:hAnsi="Consolas"/>
          <w:b w:val="false"/>
          <w:i w:val="false"/>
          <w:color w:val="000000"/>
          <w:sz w:val="22"/>
        </w:rPr>
        <w:t>.get(index-1))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.set(parent);</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.clear(parent);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index = parent;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release(</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return</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.get(id+</w:t>
      </w:r>
      <w:r>
        <w:rPr>
          <w:rFonts w:ascii="Consolas" w:hAnsi="Consolas"/>
          <w:b/>
          <w:i w:val="false"/>
          <w:color w:val="000000"/>
          <w:sz w:val="22"/>
        </w:rPr>
        <w:t>MAX_ID</w:t>
      </w:r>
      <w:r>
        <w:rPr>
          <w:rFonts w:ascii="Consolas" w:hAnsi="Consolas"/>
          <w:b w:val="false"/>
          <w:i w:val="false"/>
          <w:color w:val="000000"/>
          <w:sz w:val="22"/>
        </w:rPr>
        <w:t>-1))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bitSet</w:t>
      </w:r>
      <w:r>
        <w:rPr>
          <w:rFonts w:ascii="Consolas" w:hAnsi="Consolas"/>
          <w:b w:val="false"/>
          <w:i w:val="false"/>
          <w:color w:val="000000"/>
          <w:sz w:val="22"/>
        </w:rPr>
        <w:t>.clear(id+</w:t>
      </w:r>
      <w:r>
        <w:rPr>
          <w:rFonts w:ascii="Consolas" w:hAnsi="Consolas"/>
          <w:b/>
          <w:i w:val="false"/>
          <w:color w:val="000000"/>
          <w:sz w:val="22"/>
        </w:rPr>
        <w:t>MAX_ID</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updateTree(id+</w:t>
      </w:r>
      <w:r>
        <w:rPr>
          <w:rFonts w:ascii="Consolas" w:hAnsi="Consolas"/>
          <w:b/>
          <w:i w:val="false"/>
          <w:color w:val="000000"/>
          <w:sz w:val="22"/>
        </w:rPr>
        <w:t>MAX_ID</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check(</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(id&lt;0 || id&gt;=</w:t>
      </w:r>
      <w:r>
        <w:rPr>
          <w:rFonts w:ascii="Consolas" w:hAnsi="Consolas"/>
          <w:b/>
          <w:i w:val="false"/>
          <w:color w:val="000000"/>
          <w:sz w:val="22"/>
        </w:rPr>
        <w:t>MAX_ID</w:t>
      </w: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w:t>
      </w:r>
      <w:r>
        <w:rPr>
          <w:rFonts w:ascii="Consolas" w:hAnsi="Consolas"/>
          <w:b/>
          <w:i w:val="false"/>
          <w:color w:val="000000"/>
          <w:sz w:val="22"/>
        </w:rPr>
        <w:t>bitSet</w:t>
      </w:r>
      <w:r>
        <w:rPr>
          <w:rFonts w:ascii="Consolas" w:hAnsi="Consolas"/>
          <w:b w:val="false"/>
          <w:i w:val="false"/>
          <w:color w:val="000000"/>
          <w:sz w:val="22"/>
        </w:rPr>
        <w:t>.get(id+</w:t>
      </w:r>
      <w:r>
        <w:rPr>
          <w:rFonts w:ascii="Consolas" w:hAnsi="Consolas"/>
          <w:b/>
          <w:i w:val="false"/>
          <w:color w:val="000000"/>
          <w:sz w:val="22"/>
        </w:rPr>
        <w:t>MAX_ID</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r>
        <w:br/>
      </w:r>
    </w:p>
    <w:p>
      <w:pPr>
        <w:pStyle w:val="Heading2"/>
        <w:spacing w:after="0"/>
        <w:ind w:left="120"/>
        <w:jc w:val="left"/>
      </w:pPr>
      <w:r>
        <w:rPr>
          <w:rFonts w:ascii="Cambria" w:hAnsi="Cambria"/>
          <w:color w:val="000000"/>
        </w:rPr>
        <w:t>Download File - BitTorent</w:t>
      </w:r>
    </w:p>
    <w:p>
      <w:pPr>
        <w:spacing w:after="0"/>
        <w:ind w:left="120"/>
        <w:jc w:val="left"/>
      </w:pPr>
      <w:r>
        <w:rPr>
          <w:rFonts w:ascii="Cambria" w:hAnsi="Cambria"/>
          <w:b w:val="false"/>
          <w:i w:val="false"/>
          <w:color w:val="000000"/>
          <w:sz w:val="22"/>
        </w:rPr>
        <w:t>Things to consider:</w:t>
      </w:r>
    </w:p>
    <w:p>
      <w:pPr>
        <w:numPr>
          <w:ilvl w:val="0"/>
          <w:numId w:val="5"/>
        </w:numPr>
        <w:spacing w:after="0"/>
        <w:jc w:val="left"/>
      </w:pPr>
      <w:r>
        <w:rPr>
          <w:rFonts w:ascii="Cambria" w:hAnsi="Cambria"/>
          <w:b w:val="false"/>
          <w:i w:val="false"/>
          <w:color w:val="000000"/>
          <w:sz w:val="22"/>
        </w:rPr>
        <w:t>增加一个显示下载百分比的功能</w:t>
      </w:r>
      <w:r>
        <w:rPr>
          <w:rFonts w:ascii="Cambria" w:hAnsi="Cambria"/>
          <w:b w:val="false"/>
          <w:i w:val="false"/>
          <w:color w:val="000000"/>
          <w:sz w:val="22"/>
        </w:rPr>
        <w:t xml:space="preserve"> </w:t>
      </w:r>
      <w:r>
        <w:rPr>
          <w:rFonts w:ascii="Cambria" w:hAnsi="Cambria"/>
          <w:b w:val="false"/>
          <w:i w:val="false"/>
          <w:color w:val="000000"/>
          <w:sz w:val="22"/>
        </w:rPr>
        <w:t>(use</w:t>
      </w:r>
      <w:r>
        <w:rPr>
          <w:rFonts w:ascii="Cambria" w:hAnsi="Cambria"/>
          <w:b w:val="false"/>
          <w:i w:val="false"/>
          <w:color w:val="000000"/>
          <w:sz w:val="22"/>
        </w:rPr>
        <w:t xml:space="preserve"> BitSet can do this)</w:t>
      </w:r>
    </w:p>
    <w:p>
      <w:pPr>
        <w:spacing w:after="0"/>
        <w:ind w:left="120"/>
        <w:jc w:val="left"/>
      </w:pPr>
      <w:r>
        <w:br/>
      </w:r>
    </w:p>
    <w:p>
      <w:pPr>
        <w:spacing w:after="0"/>
        <w:ind w:left="120"/>
        <w:jc w:val="left"/>
      </w:pPr>
      <w:r>
        <w:rPr>
          <w:rFonts w:ascii="Cambria" w:hAnsi="Cambria"/>
          <w:b w:val="false"/>
          <w:i w:val="false"/>
          <w:color w:val="000000"/>
          <w:sz w:val="22"/>
        </w:rPr>
        <w:t>If all chunks are given:</w:t>
      </w:r>
    </w:p>
    <w:p>
      <w:pPr>
        <w:numPr>
          <w:ilvl w:val="0"/>
          <w:numId w:val="6"/>
        </w:numPr>
        <w:spacing w:after="0"/>
        <w:jc w:val="left"/>
      </w:pPr>
      <w:r>
        <w:rPr>
          <w:rFonts w:ascii="Cambria" w:hAnsi="Cambria"/>
          <w:b w:val="false"/>
          <w:i w:val="false"/>
          <w:color w:val="000000"/>
          <w:sz w:val="22"/>
        </w:rPr>
        <w:t>just do something like interval merge </w:t>
      </w:r>
    </w:p>
    <w:p>
      <w:pPr>
        <w:spacing w:after="0"/>
        <w:ind w:left="120"/>
        <w:jc w:val="left"/>
      </w:pPr>
      <w:r>
        <w:rPr>
          <w:rFonts w:ascii="Consolas" w:hAnsi="Consolas"/>
          <w:b/>
          <w:i w:val="false"/>
          <w:color w:val="000000"/>
          <w:sz w:val="22"/>
        </w:rPr>
        <w:t xml:space="preserve">public boolean </w:t>
      </w:r>
      <w:r>
        <w:rPr>
          <w:rFonts w:ascii="Consolas" w:hAnsi="Consolas"/>
          <w:b w:val="false"/>
          <w:i w:val="false"/>
          <w:color w:val="000000"/>
          <w:sz w:val="22"/>
        </w:rPr>
        <w:t xml:space="preserve">isFileDone(List&lt;Chunk&gt; chunks, </w:t>
      </w:r>
      <w:r>
        <w:rPr>
          <w:rFonts w:ascii="Consolas" w:hAnsi="Consolas"/>
          <w:b/>
          <w:i w:val="false"/>
          <w:color w:val="000000"/>
          <w:sz w:val="22"/>
        </w:rPr>
        <w:t xml:space="preserve">int </w:t>
      </w:r>
      <w:r>
        <w:rPr>
          <w:rFonts w:ascii="Consolas" w:hAnsi="Consolas"/>
          <w:b w:val="false"/>
          <w:i w:val="false"/>
          <w:color w:val="000000"/>
          <w:sz w:val="22"/>
        </w:rPr>
        <w:t>size)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(chunks==</w:t>
      </w:r>
      <w:r>
        <w:rPr>
          <w:rFonts w:ascii="Consolas" w:hAnsi="Consolas"/>
          <w:b/>
          <w:i w:val="false"/>
          <w:color w:val="000000"/>
          <w:sz w:val="22"/>
        </w:rPr>
        <w:t xml:space="preserve">null </w:t>
      </w:r>
      <w:r>
        <w:rPr>
          <w:rFonts w:ascii="Consolas" w:hAnsi="Consolas"/>
          <w:b w:val="false"/>
          <w:i w:val="false"/>
          <w:color w:val="000000"/>
          <w:sz w:val="22"/>
        </w:rPr>
        <w:t xml:space="preserve">|| chunks.size()==0)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Collections.</w:t>
      </w:r>
      <w:r>
        <w:rPr>
          <w:rFonts w:ascii="Consolas" w:hAnsi="Consolas"/>
          <w:b w:val="false"/>
          <w:i/>
          <w:color w:val="000000"/>
          <w:sz w:val="22"/>
        </w:rPr>
        <w:t>sort</w:t>
      </w:r>
      <w:r>
        <w:rPr>
          <w:rFonts w:ascii="Consolas" w:hAnsi="Consolas"/>
          <w:b w:val="false"/>
          <w:i w:val="false"/>
          <w:color w:val="000000"/>
          <w:sz w:val="22"/>
        </w:rPr>
        <w:t>(chunks, (a, b)-&gt; a.</w:t>
      </w:r>
      <w:r>
        <w:rPr>
          <w:rFonts w:ascii="Consolas" w:hAnsi="Consolas"/>
          <w:b/>
          <w:i w:val="false"/>
          <w:color w:val="000000"/>
          <w:sz w:val="22"/>
        </w:rPr>
        <w:t xml:space="preserve">start </w:t>
      </w:r>
      <w:r>
        <w:rPr>
          <w:rFonts w:ascii="Consolas" w:hAnsi="Consolas"/>
          <w:b w:val="false"/>
          <w:i w:val="false"/>
          <w:color w:val="000000"/>
          <w:sz w:val="22"/>
        </w:rPr>
        <w:t>- b.</w:t>
      </w:r>
      <w:r>
        <w:rPr>
          <w:rFonts w:ascii="Consolas" w:hAnsi="Consolas"/>
          <w:b/>
          <w:i w:val="false"/>
          <w:color w:val="000000"/>
          <w:sz w:val="22"/>
        </w:rPr>
        <w:t>start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if(chunks.get(0).</w:t>
      </w:r>
      <w:r>
        <w:rPr>
          <w:rFonts w:ascii="Consolas" w:hAnsi="Consolas"/>
          <w:b/>
          <w:i w:val="false"/>
          <w:color w:val="000000"/>
          <w:sz w:val="22"/>
        </w:rPr>
        <w:t>start != 0) return false;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end = chunks.get(0).</w:t>
      </w:r>
      <w:r>
        <w:rPr>
          <w:rFonts w:ascii="Consolas" w:hAnsi="Consolas"/>
          <w:b/>
          <w:i w:val="false"/>
          <w:color w:val="000000"/>
          <w:sz w:val="22"/>
        </w:rPr>
        <w:t>end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i=1; i&lt;chunks.size(); i++) {</w:t>
      </w:r>
    </w:p>
    <w:p>
      <w:pPr>
        <w:spacing w:after="0"/>
        <w:ind w:left="120"/>
        <w:jc w:val="left"/>
      </w:pPr>
      <w:r>
        <w:rPr>
          <w:rFonts w:ascii="Consolas" w:hAnsi="Consolas"/>
          <w:b w:val="false"/>
          <w:i w:val="false"/>
          <w:color w:val="000000"/>
          <w:sz w:val="22"/>
        </w:rPr>
        <w:t>        Chunk chunk = chunks.get(i);</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(chunk.</w:t>
      </w:r>
      <w:r>
        <w:rPr>
          <w:rFonts w:ascii="Consolas" w:hAnsi="Consolas"/>
          <w:b/>
          <w:i w:val="false"/>
          <w:color w:val="000000"/>
          <w:sz w:val="22"/>
        </w:rPr>
        <w:t>start</w:t>
      </w:r>
      <w:r>
        <w:rPr>
          <w:rFonts w:ascii="Consolas" w:hAnsi="Consolas"/>
          <w:b w:val="false"/>
          <w:i w:val="false"/>
          <w:color w:val="000000"/>
          <w:sz w:val="22"/>
        </w:rPr>
        <w:t>&gt;end)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else</w:t>
      </w:r>
    </w:p>
    <w:p>
      <w:pPr>
        <w:spacing w:after="0"/>
        <w:ind w:left="120"/>
        <w:jc w:val="left"/>
      </w:pPr>
      <w:r>
        <w:rPr>
          <w:rFonts w:ascii="Consolas" w:hAnsi="Consolas"/>
          <w:b/>
          <w:i w:val="false"/>
          <w:color w:val="000000"/>
          <w:sz w:val="22"/>
        </w:rPr>
        <w:t xml:space="preserve">            </w:t>
      </w:r>
      <w:r>
        <w:rPr>
          <w:rFonts w:ascii="Consolas" w:hAnsi="Consolas"/>
          <w:b w:val="false"/>
          <w:i w:val="false"/>
          <w:color w:val="000000"/>
          <w:sz w:val="22"/>
        </w:rPr>
        <w:t>end = Math.</w:t>
      </w:r>
      <w:r>
        <w:rPr>
          <w:rFonts w:ascii="Consolas" w:hAnsi="Consolas"/>
          <w:b w:val="false"/>
          <w:i/>
          <w:color w:val="000000"/>
          <w:sz w:val="22"/>
        </w:rPr>
        <w:t>max</w:t>
      </w:r>
      <w:r>
        <w:rPr>
          <w:rFonts w:ascii="Consolas" w:hAnsi="Consolas"/>
          <w:b w:val="false"/>
          <w:i w:val="false"/>
          <w:color w:val="000000"/>
          <w:sz w:val="22"/>
        </w:rPr>
        <w:t>(end, chunk.</w:t>
      </w:r>
      <w:r>
        <w:rPr>
          <w:rFonts w:ascii="Consolas" w:hAnsi="Consolas"/>
          <w:b/>
          <w:i w:val="false"/>
          <w:color w:val="000000"/>
          <w:sz w:val="22"/>
        </w:rPr>
        <w:t>end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end==size;</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u w:val="single"/>
        </w:rPr>
        <w:t>If chunks are coming in stream:</w:t>
      </w:r>
    </w:p>
    <w:p>
      <w:pPr>
        <w:spacing w:after="0"/>
        <w:ind w:left="120"/>
        <w:jc w:val="left"/>
      </w:pPr>
      <w:r>
        <w:rPr>
          <w:rFonts w:ascii="Cambria" w:hAnsi="Cambria"/>
          <w:b w:val="false"/>
          <w:i w:val="false"/>
          <w:color w:val="000000"/>
          <w:sz w:val="22"/>
        </w:rPr>
        <w:t>Using Priority Queue, addBlock is O(klog(m)) depending on the chunk arrivals and merging, but amortised worst case should be no more than O(logn).</w:t>
      </w:r>
    </w:p>
    <w:p>
      <w:pPr>
        <w:spacing w:after="0"/>
        <w:ind w:left="120"/>
        <w:jc w:val="left"/>
      </w:pPr>
      <w:r>
        <w:rPr>
          <w:rFonts w:ascii="Consolas" w:hAnsi="Consolas"/>
          <w:b/>
          <w:i w:val="false"/>
          <w:color w:val="000000"/>
          <w:sz w:val="22"/>
        </w:rPr>
        <w:t xml:space="preserve">class </w:t>
      </w:r>
      <w:r>
        <w:rPr>
          <w:rFonts w:ascii="Consolas" w:hAnsi="Consolas"/>
          <w:b w:val="false"/>
          <w:i w:val="false"/>
          <w:color w:val="000000"/>
          <w:sz w:val="22"/>
        </w:rPr>
        <w:t>Downloader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PriorityQueue&lt;Chunk&gt; </w:t>
      </w:r>
      <w:r>
        <w:rPr>
          <w:rFonts w:ascii="Consolas" w:hAnsi="Consolas"/>
          <w:b/>
          <w:i w:val="false"/>
          <w:color w:val="000000"/>
          <w:sz w:val="22"/>
        </w:rPr>
        <w:t>chunks</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size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Downloader(</w:t>
      </w:r>
      <w:r>
        <w:rPr>
          <w:rFonts w:ascii="Consolas" w:hAnsi="Consolas"/>
          <w:b/>
          <w:i w:val="false"/>
          <w:color w:val="000000"/>
          <w:sz w:val="22"/>
        </w:rPr>
        <w:t xml:space="preserve">int </w:t>
      </w:r>
      <w:r>
        <w:rPr>
          <w:rFonts w:ascii="Consolas" w:hAnsi="Consolas"/>
          <w:b w:val="false"/>
          <w:i w:val="false"/>
          <w:color w:val="000000"/>
          <w:sz w:val="22"/>
        </w:rPr>
        <w:t>size)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size </w:t>
      </w:r>
      <w:r>
        <w:rPr>
          <w:rFonts w:ascii="Consolas" w:hAnsi="Consolas"/>
          <w:b w:val="false"/>
          <w:i w:val="false"/>
          <w:color w:val="000000"/>
          <w:sz w:val="22"/>
        </w:rPr>
        <w:t>= size;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chunks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PriorityQueue&lt;&gt;((a,b)-&gt;a.</w:t>
      </w:r>
      <w:r>
        <w:rPr>
          <w:rFonts w:ascii="Consolas" w:hAnsi="Consolas"/>
          <w:b/>
          <w:i w:val="false"/>
          <w:color w:val="000000"/>
          <w:sz w:val="22"/>
        </w:rPr>
        <w:t>start</w:t>
      </w:r>
      <w:r>
        <w:rPr>
          <w:rFonts w:ascii="Consolas" w:hAnsi="Consolas"/>
          <w:b w:val="false"/>
          <w:i w:val="false"/>
          <w:color w:val="000000"/>
          <w:sz w:val="22"/>
        </w:rPr>
        <w:t>-b.</w:t>
      </w:r>
      <w:r>
        <w:rPr>
          <w:rFonts w:ascii="Consolas" w:hAnsi="Consolas"/>
          <w:b/>
          <w:i w:val="false"/>
          <w:color w:val="000000"/>
          <w:sz w:val="22"/>
        </w:rPr>
        <w:t>start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addBlock(Chunk chunk)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chunks</w:t>
      </w:r>
      <w:r>
        <w:rPr>
          <w:rFonts w:ascii="Consolas" w:hAnsi="Consolas"/>
          <w:b w:val="false"/>
          <w:i w:val="false"/>
          <w:color w:val="000000"/>
          <w:sz w:val="22"/>
        </w:rPr>
        <w:t>.offer(chunk);</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chunks</w:t>
      </w:r>
      <w:r>
        <w:rPr>
          <w:rFonts w:ascii="Consolas" w:hAnsi="Consolas"/>
          <w:b w:val="false"/>
          <w:i w:val="false"/>
          <w:color w:val="000000"/>
          <w:sz w:val="22"/>
        </w:rPr>
        <w:t>.size()&gt;1) {</w:t>
      </w:r>
    </w:p>
    <w:p>
      <w:pPr>
        <w:spacing w:after="0"/>
        <w:ind w:left="120"/>
        <w:jc w:val="left"/>
      </w:pPr>
      <w:r>
        <w:rPr>
          <w:rFonts w:ascii="Consolas" w:hAnsi="Consolas"/>
          <w:b w:val="false"/>
          <w:i w:val="false"/>
          <w:color w:val="000000"/>
          <w:sz w:val="22"/>
        </w:rPr>
        <w:t xml:space="preserve">            Chunk smallest = </w:t>
      </w:r>
      <w:r>
        <w:rPr>
          <w:rFonts w:ascii="Consolas" w:hAnsi="Consolas"/>
          <w:b/>
          <w:i w:val="false"/>
          <w:color w:val="000000"/>
          <w:sz w:val="22"/>
        </w:rPr>
        <w:t>chunks</w:t>
      </w:r>
      <w:r>
        <w:rPr>
          <w:rFonts w:ascii="Consolas" w:hAnsi="Consolas"/>
          <w:b w:val="false"/>
          <w:i w:val="false"/>
          <w:color w:val="000000"/>
          <w:sz w:val="22"/>
        </w:rPr>
        <w:t>.poll();</w:t>
      </w:r>
    </w:p>
    <w:p>
      <w:pPr>
        <w:spacing w:after="0"/>
        <w:ind w:left="120"/>
        <w:jc w:val="left"/>
      </w:pPr>
      <w:r>
        <w:rPr>
          <w:rFonts w:ascii="Consolas" w:hAnsi="Consolas"/>
          <w:b w:val="false"/>
          <w:i w:val="false"/>
          <w:color w:val="000000"/>
          <w:sz w:val="22"/>
        </w:rPr>
        <w:t>            //keep merging if there are continous chunks</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w:t>
      </w:r>
      <w:r>
        <w:rPr>
          <w:rFonts w:ascii="Consolas" w:hAnsi="Consolas"/>
          <w:b/>
          <w:i w:val="false"/>
          <w:color w:val="000000"/>
          <w:sz w:val="22"/>
        </w:rPr>
        <w:t>chunks</w:t>
      </w:r>
      <w:r>
        <w:rPr>
          <w:rFonts w:ascii="Consolas" w:hAnsi="Consolas"/>
          <w:b w:val="false"/>
          <w:i w:val="false"/>
          <w:color w:val="000000"/>
          <w:sz w:val="22"/>
        </w:rPr>
        <w:t xml:space="preserve">.isEmpty() &amp;&amp; </w:t>
      </w:r>
      <w:r>
        <w:rPr>
          <w:rFonts w:ascii="Consolas" w:hAnsi="Consolas"/>
          <w:b/>
          <w:i w:val="false"/>
          <w:color w:val="000000"/>
          <w:sz w:val="22"/>
        </w:rPr>
        <w:t>chunks</w:t>
      </w:r>
      <w:r>
        <w:rPr>
          <w:rFonts w:ascii="Consolas" w:hAnsi="Consolas"/>
          <w:b w:val="false"/>
          <w:i w:val="false"/>
          <w:color w:val="000000"/>
          <w:sz w:val="22"/>
        </w:rPr>
        <w:t>.peek().</w:t>
      </w:r>
      <w:r>
        <w:rPr>
          <w:rFonts w:ascii="Consolas" w:hAnsi="Consolas"/>
          <w:b/>
          <w:i w:val="false"/>
          <w:color w:val="000000"/>
          <w:sz w:val="22"/>
        </w:rPr>
        <w:t xml:space="preserve">start </w:t>
      </w:r>
      <w:r>
        <w:rPr>
          <w:rFonts w:ascii="Consolas" w:hAnsi="Consolas"/>
          <w:b w:val="false"/>
          <w:i w:val="false"/>
          <w:color w:val="000000"/>
          <w:sz w:val="22"/>
        </w:rPr>
        <w:t>&lt;= smallest.</w:t>
      </w:r>
      <w:r>
        <w:rPr>
          <w:rFonts w:ascii="Consolas" w:hAnsi="Consolas"/>
          <w:b/>
          <w:i w:val="false"/>
          <w:color w:val="000000"/>
          <w:sz w:val="22"/>
        </w:rPr>
        <w:t>end</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Chunk c = </w:t>
      </w:r>
      <w:r>
        <w:rPr>
          <w:rFonts w:ascii="Consolas" w:hAnsi="Consolas"/>
          <w:b/>
          <w:i w:val="false"/>
          <w:color w:val="000000"/>
          <w:sz w:val="22"/>
        </w:rPr>
        <w:t>chunks</w:t>
      </w:r>
      <w:r>
        <w:rPr>
          <w:rFonts w:ascii="Consolas" w:hAnsi="Consolas"/>
          <w:b w:val="false"/>
          <w:i w:val="false"/>
          <w:color w:val="000000"/>
          <w:sz w:val="22"/>
        </w:rPr>
        <w:t>.poll();</w:t>
      </w:r>
    </w:p>
    <w:p>
      <w:pPr>
        <w:spacing w:after="0"/>
        <w:ind w:left="120"/>
        <w:jc w:val="left"/>
      </w:pPr>
      <w:r>
        <w:rPr>
          <w:rFonts w:ascii="Consolas" w:hAnsi="Consolas"/>
          <w:b w:val="false"/>
          <w:i w:val="false"/>
          <w:color w:val="000000"/>
          <w:sz w:val="22"/>
        </w:rPr>
        <w:t>                smallest.</w:t>
      </w:r>
      <w:r>
        <w:rPr>
          <w:rFonts w:ascii="Consolas" w:hAnsi="Consolas"/>
          <w:b/>
          <w:i w:val="false"/>
          <w:color w:val="000000"/>
          <w:sz w:val="22"/>
        </w:rPr>
        <w:t xml:space="preserve">end </w:t>
      </w:r>
      <w:r>
        <w:rPr>
          <w:rFonts w:ascii="Consolas" w:hAnsi="Consolas"/>
          <w:b w:val="false"/>
          <w:i w:val="false"/>
          <w:color w:val="000000"/>
          <w:sz w:val="22"/>
        </w:rPr>
        <w:t>=</w:t>
      </w:r>
      <w:r>
        <w:rPr>
          <w:rFonts w:ascii="Consolas" w:hAnsi="Consolas"/>
          <w:b w:val="false"/>
          <w:i w:val="false"/>
          <w:color w:val="000000"/>
          <w:sz w:val="22"/>
        </w:rPr>
        <w:t xml:space="preserve"> Math.</w:t>
      </w:r>
      <w:r>
        <w:rPr>
          <w:rFonts w:ascii="Consolas" w:hAnsi="Consolas"/>
          <w:b w:val="false"/>
          <w:i/>
          <w:color w:val="000000"/>
          <w:sz w:val="22"/>
        </w:rPr>
        <w:t>max</w:t>
      </w:r>
      <w:r>
        <w:rPr>
          <w:rFonts w:ascii="Consolas" w:hAnsi="Consolas"/>
          <w:b w:val="false"/>
          <w:i w:val="false"/>
          <w:color w:val="000000"/>
          <w:sz w:val="22"/>
        </w:rPr>
        <w:t>(smallest.</w:t>
      </w:r>
      <w:r>
        <w:rPr>
          <w:rFonts w:ascii="Consolas" w:hAnsi="Consolas"/>
          <w:b/>
          <w:i w:val="false"/>
          <w:color w:val="000000"/>
          <w:sz w:val="22"/>
        </w:rPr>
        <w:t>end</w:t>
      </w:r>
      <w:r>
        <w:rPr>
          <w:rFonts w:ascii="Consolas" w:hAnsi="Consolas"/>
          <w:b w:val="false"/>
          <w:i w:val="false"/>
          <w:color w:val="000000"/>
          <w:sz w:val="22"/>
        </w:rPr>
        <w:t>, c.</w:t>
      </w:r>
      <w:r>
        <w:rPr>
          <w:rFonts w:ascii="Consolas" w:hAnsi="Consolas"/>
          <w:b/>
          <w:i w:val="false"/>
          <w:color w:val="000000"/>
          <w:sz w:val="22"/>
        </w:rPr>
        <w:t>end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chunks</w:t>
      </w:r>
      <w:r>
        <w:rPr>
          <w:rFonts w:ascii="Consolas" w:hAnsi="Consolas"/>
          <w:b w:val="false"/>
          <w:i w:val="false"/>
          <w:color w:val="000000"/>
          <w:sz w:val="22"/>
        </w:rPr>
        <w:t>.offer(smallest);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isDone()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chunks</w:t>
      </w:r>
      <w:r>
        <w:rPr>
          <w:rFonts w:ascii="Consolas" w:hAnsi="Consolas"/>
          <w:b w:val="false"/>
          <w:i w:val="false"/>
          <w:color w:val="000000"/>
          <w:sz w:val="22"/>
        </w:rPr>
        <w:t>.isEmpty() &amp;&amp;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chunks</w:t>
      </w:r>
      <w:r>
        <w:rPr>
          <w:rFonts w:ascii="Consolas" w:hAnsi="Consolas"/>
          <w:b w:val="false"/>
          <w:i w:val="false"/>
          <w:color w:val="000000"/>
          <w:sz w:val="22"/>
        </w:rPr>
        <w:t>.peek().</w:t>
      </w:r>
      <w:r>
        <w:rPr>
          <w:rFonts w:ascii="Consolas" w:hAnsi="Consolas"/>
          <w:b/>
          <w:i w:val="false"/>
          <w:color w:val="000000"/>
          <w:sz w:val="22"/>
        </w:rPr>
        <w:t>start</w:t>
      </w:r>
      <w:r>
        <w:rPr>
          <w:rFonts w:ascii="Consolas" w:hAnsi="Consolas"/>
          <w:b w:val="false"/>
          <w:i w:val="false"/>
          <w:color w:val="000000"/>
          <w:sz w:val="22"/>
        </w:rPr>
        <w:t xml:space="preserve">==0 &amp;&amp; </w:t>
      </w:r>
      <w:r>
        <w:rPr>
          <w:rFonts w:ascii="Consolas" w:hAnsi="Consolas"/>
          <w:b/>
          <w:i w:val="false"/>
          <w:color w:val="000000"/>
          <w:sz w:val="22"/>
        </w:rPr>
        <w:t>chunks</w:t>
      </w:r>
      <w:r>
        <w:rPr>
          <w:rFonts w:ascii="Consolas" w:hAnsi="Consolas"/>
          <w:b w:val="false"/>
          <w:i w:val="false"/>
          <w:color w:val="000000"/>
          <w:sz w:val="22"/>
        </w:rPr>
        <w:t>.peek().</w:t>
      </w:r>
      <w:r>
        <w:rPr>
          <w:rFonts w:ascii="Consolas" w:hAnsi="Consolas"/>
          <w:b/>
          <w:i w:val="false"/>
          <w:color w:val="000000"/>
          <w:sz w:val="22"/>
        </w:rPr>
        <w:t>end</w:t>
      </w:r>
      <w:r>
        <w:rPr>
          <w:rFonts w:ascii="Consolas" w:hAnsi="Consolas"/>
          <w:b w:val="false"/>
          <w:i w:val="false"/>
          <w:color w:val="000000"/>
          <w:sz w:val="22"/>
        </w:rPr>
        <w:t>==</w:t>
      </w:r>
      <w:r>
        <w:rPr>
          <w:rFonts w:ascii="Consolas" w:hAnsi="Consolas"/>
          <w:b/>
          <w:i w:val="false"/>
          <w:color w:val="000000"/>
          <w:sz w:val="22"/>
        </w:rPr>
        <w:t>size</w:t>
      </w: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Using BitSet</w:t>
      </w:r>
    </w:p>
    <w:p>
      <w:pPr>
        <w:spacing w:after="0"/>
        <w:ind w:left="120"/>
        <w:jc w:val="left"/>
      </w:pPr>
      <w:r>
        <w:rPr>
          <w:rFonts w:ascii="Consolas" w:hAnsi="Consolas"/>
          <w:b/>
          <w:i w:val="false"/>
          <w:color w:val="000000"/>
          <w:sz w:val="22"/>
        </w:rPr>
        <w:t xml:space="preserve">class </w:t>
      </w:r>
      <w:r>
        <w:rPr>
          <w:rFonts w:ascii="Consolas" w:hAnsi="Consolas"/>
          <w:b w:val="false"/>
          <w:i w:val="false"/>
          <w:color w:val="000000"/>
          <w:sz w:val="22"/>
        </w:rPr>
        <w:t>DownloaderBitSet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BitSet </w:t>
      </w:r>
      <w:r>
        <w:rPr>
          <w:rFonts w:ascii="Consolas" w:hAnsi="Consolas"/>
          <w:b/>
          <w:i w:val="false"/>
          <w:color w:val="000000"/>
          <w:sz w:val="22"/>
        </w:rPr>
        <w:t>chunksBitSet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size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DownloaderBitSet(</w:t>
      </w:r>
      <w:r>
        <w:rPr>
          <w:rFonts w:ascii="Consolas" w:hAnsi="Consolas"/>
          <w:b/>
          <w:i w:val="false"/>
          <w:color w:val="000000"/>
          <w:sz w:val="22"/>
        </w:rPr>
        <w:t xml:space="preserve">int </w:t>
      </w:r>
      <w:r>
        <w:rPr>
          <w:rFonts w:ascii="Consolas" w:hAnsi="Consolas"/>
          <w:b w:val="false"/>
          <w:i w:val="false"/>
          <w:color w:val="000000"/>
          <w:sz w:val="22"/>
        </w:rPr>
        <w:t>size)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size </w:t>
      </w:r>
      <w:r>
        <w:rPr>
          <w:rFonts w:ascii="Consolas" w:hAnsi="Consolas"/>
          <w:b w:val="false"/>
          <w:i w:val="false"/>
          <w:color w:val="000000"/>
          <w:sz w:val="22"/>
        </w:rPr>
        <w:t>= size;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chunksBitSet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BitSet(size);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addBlock(Chunk chunk)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chunksBitSet</w:t>
      </w:r>
      <w:r>
        <w:rPr>
          <w:rFonts w:ascii="Consolas" w:hAnsi="Consolas"/>
          <w:b w:val="false"/>
          <w:i w:val="false"/>
          <w:color w:val="000000"/>
          <w:sz w:val="22"/>
        </w:rPr>
        <w:t>.set(chunk.</w:t>
      </w:r>
      <w:r>
        <w:rPr>
          <w:rFonts w:ascii="Consolas" w:hAnsi="Consolas"/>
          <w:b/>
          <w:i w:val="false"/>
          <w:color w:val="000000"/>
          <w:sz w:val="22"/>
        </w:rPr>
        <w:t>start</w:t>
      </w:r>
      <w:r>
        <w:rPr>
          <w:rFonts w:ascii="Consolas" w:hAnsi="Consolas"/>
          <w:b w:val="false"/>
          <w:i w:val="false"/>
          <w:color w:val="000000"/>
          <w:sz w:val="22"/>
        </w:rPr>
        <w:t>, chunk.</w:t>
      </w:r>
      <w:r>
        <w:rPr>
          <w:rFonts w:ascii="Consolas" w:hAnsi="Consolas"/>
          <w:b/>
          <w:i w:val="false"/>
          <w:color w:val="000000"/>
          <w:sz w:val="22"/>
        </w:rPr>
        <w:t>end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isDone()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chunksBitSet</w:t>
      </w:r>
      <w:r>
        <w:rPr>
          <w:rFonts w:ascii="Consolas" w:hAnsi="Consolas"/>
          <w:b w:val="false"/>
          <w:i w:val="false"/>
          <w:color w:val="000000"/>
          <w:sz w:val="22"/>
        </w:rPr>
        <w:t>.cardinality()==</w:t>
      </w:r>
      <w:r>
        <w:rPr>
          <w:rFonts w:ascii="Consolas" w:hAnsi="Consolas"/>
          <w:b/>
          <w:i w:val="false"/>
          <w:color w:val="000000"/>
          <w:sz w:val="22"/>
        </w:rPr>
        <w:t>size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TreeSet approach</w:t>
      </w:r>
    </w:p>
    <w:p>
      <w:pPr>
        <w:spacing w:after="0"/>
        <w:ind w:left="120"/>
        <w:jc w:val="left"/>
      </w:pPr>
      <w:hyperlink r:id="rId8">
        <w:r>
          <w:rPr>
            <w:rFonts w:ascii="Cambria" w:hAnsi="Cambria"/>
            <w:b w:val="false"/>
            <w:i w:val="false"/>
            <w:color w:val="0000ff"/>
            <w:sz w:val="22"/>
            <w:u w:val="single"/>
          </w:rPr>
          <w:t>https://www.programcreek.com/2014</w:t>
        </w:r>
      </w:hyperlink>
      <w:hyperlink r:id="rId9">
        <w:r>
          <w:rPr>
            <w:rFonts w:ascii="Cambria" w:hAnsi="Cambria"/>
            <w:b w:val="false"/>
            <w:i w:val="false"/>
            <w:color w:val="0000ff"/>
            <w:sz w:val="22"/>
            <w:u w:val="single"/>
          </w:rPr>
          <w:t>s</w:t>
        </w:r>
      </w:hyperlink>
      <w:hyperlink r:id="rId10">
        <w:r>
          <w:rPr>
            <w:rFonts w:ascii="Cambria" w:hAnsi="Cambria"/>
            <w:b w:val="false"/>
            <w:i w:val="false"/>
            <w:color w:val="0000ff"/>
            <w:sz w:val="22"/>
            <w:u w:val="single"/>
          </w:rPr>
          <w:t>/08/leetcode-data-stream-as-disjoint-intervals-java/</w:t>
        </w:r>
      </w:hyperlink>
    </w:p>
    <w:p>
      <w:pPr>
        <w:spacing w:after="0"/>
        <w:ind w:left="120"/>
        <w:jc w:val="left"/>
      </w:pPr>
      <w:r>
        <w:rPr>
          <w:rFonts w:ascii="Consolas" w:hAnsi="Consolas"/>
          <w:b/>
          <w:i w:val="false"/>
          <w:color w:val="000000"/>
          <w:sz w:val="22"/>
        </w:rPr>
        <w:t>public</w:t>
      </w:r>
      <w:r>
        <w:rPr>
          <w:rFonts w:ascii="Consolas" w:hAnsi="Consolas"/>
          <w:b w:val="false"/>
          <w:i w:val="false"/>
          <w:color w:val="000000"/>
          <w:sz w:val="22"/>
        </w:rPr>
        <w:t xml:space="preserve"> </w:t>
      </w:r>
      <w:r>
        <w:rPr>
          <w:rFonts w:ascii="Consolas" w:hAnsi="Consolas"/>
          <w:b/>
          <w:i w:val="false"/>
          <w:color w:val="000000"/>
          <w:sz w:val="22"/>
        </w:rPr>
        <w:t>class</w:t>
      </w:r>
      <w:r>
        <w:rPr>
          <w:rFonts w:ascii="Consolas" w:hAnsi="Consolas"/>
          <w:b w:val="false"/>
          <w:i w:val="false"/>
          <w:color w:val="000000"/>
          <w:sz w:val="22"/>
        </w:rPr>
        <w:t xml:space="preserve"> SummaryRanges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TreeSet&lt;Interval&gt; set;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color w:val="000000"/>
          <w:sz w:val="22"/>
        </w:rPr>
        <w:t>/** Initialize your data structure here.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public</w:t>
      </w:r>
      <w:r>
        <w:rPr>
          <w:rFonts w:ascii="Consolas" w:hAnsi="Consolas"/>
          <w:b w:val="false"/>
          <w:i w:val="false"/>
          <w:color w:val="000000"/>
          <w:sz w:val="22"/>
        </w:rPr>
        <w:t xml:space="preserve"> SummaryRanges() {</w:t>
      </w:r>
    </w:p>
    <w:p>
      <w:pPr>
        <w:spacing w:after="0"/>
        <w:ind w:left="120"/>
        <w:jc w:val="left"/>
      </w:pPr>
      <w:r>
        <w:rPr>
          <w:rFonts w:ascii="Consolas" w:hAnsi="Consolas"/>
          <w:b w:val="false"/>
          <w:i w:val="false"/>
          <w:color w:val="000000"/>
          <w:sz w:val="22"/>
        </w:rPr>
        <w:t xml:space="preserve">        set = </w:t>
      </w:r>
      <w:r>
        <w:rPr>
          <w:rFonts w:ascii="Consolas" w:hAnsi="Consolas"/>
          <w:b/>
          <w:i w:val="false"/>
          <w:color w:val="000000"/>
          <w:sz w:val="22"/>
        </w:rPr>
        <w:t>new</w:t>
      </w:r>
      <w:r>
        <w:rPr>
          <w:rFonts w:ascii="Consolas" w:hAnsi="Consolas"/>
          <w:b w:val="false"/>
          <w:i w:val="false"/>
          <w:color w:val="000000"/>
          <w:sz w:val="22"/>
        </w:rPr>
        <w:t xml:space="preserve"> TreeSet&lt;Interval&gt;(</w:t>
      </w:r>
      <w:r>
        <w:rPr>
          <w:rFonts w:ascii="Consolas" w:hAnsi="Consolas"/>
          <w:b/>
          <w:i w:val="false"/>
          <w:color w:val="000000"/>
          <w:sz w:val="22"/>
        </w:rPr>
        <w:t>new</w:t>
      </w:r>
      <w:r>
        <w:rPr>
          <w:rFonts w:ascii="Consolas" w:hAnsi="Consolas"/>
          <w:b w:val="false"/>
          <w:i w:val="false"/>
          <w:color w:val="000000"/>
          <w:sz w:val="22"/>
        </w:rPr>
        <w:t xml:space="preserve"> Comparator&lt;Interval&gt;(){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public</w:t>
      </w: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xml:space="preserve"> compare(Interval a, Interval b){</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w:t>
      </w:r>
      <w:r>
        <w:rPr>
          <w:rFonts w:ascii="Consolas" w:hAnsi="Consolas"/>
          <w:b w:val="false"/>
          <w:i w:val="false"/>
          <w:color w:val="000000"/>
          <w:sz w:val="22"/>
        </w:rPr>
        <w:t xml:space="preserve"> a.start-b.start;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public</w:t>
      </w:r>
      <w:r>
        <w:rPr>
          <w:rFonts w:ascii="Consolas" w:hAnsi="Consolas"/>
          <w:b w:val="false"/>
          <w:i w:val="false"/>
          <w:color w:val="000000"/>
          <w:sz w:val="22"/>
        </w:rPr>
        <w:t xml:space="preserve"> </w:t>
      </w:r>
      <w:r>
        <w:rPr>
          <w:rFonts w:ascii="Consolas" w:hAnsi="Consolas"/>
          <w:b/>
          <w:i w:val="false"/>
          <w:color w:val="000000"/>
          <w:sz w:val="22"/>
        </w:rPr>
        <w:t>void</w:t>
      </w:r>
      <w:r>
        <w:rPr>
          <w:rFonts w:ascii="Consolas" w:hAnsi="Consolas"/>
          <w:b w:val="false"/>
          <w:i w:val="false"/>
          <w:color w:val="000000"/>
          <w:sz w:val="22"/>
        </w:rPr>
        <w:t xml:space="preserve"> addNum(</w:t>
      </w:r>
      <w:r>
        <w:rPr>
          <w:rFonts w:ascii="Consolas" w:hAnsi="Consolas"/>
          <w:b/>
          <w:i w:val="false"/>
          <w:color w:val="000000"/>
          <w:sz w:val="22"/>
        </w:rPr>
        <w:t>int</w:t>
      </w:r>
      <w:r>
        <w:rPr>
          <w:rFonts w:ascii="Consolas" w:hAnsi="Consolas"/>
          <w:b w:val="false"/>
          <w:i w:val="false"/>
          <w:color w:val="000000"/>
          <w:sz w:val="22"/>
        </w:rPr>
        <w:t xml:space="preserve"> val) {</w:t>
      </w:r>
    </w:p>
    <w:p>
      <w:pPr>
        <w:spacing w:after="0"/>
        <w:ind w:left="120"/>
        <w:jc w:val="left"/>
      </w:pPr>
      <w:r>
        <w:rPr>
          <w:rFonts w:ascii="Consolas" w:hAnsi="Consolas"/>
          <w:b w:val="false"/>
          <w:i w:val="false"/>
          <w:color w:val="000000"/>
          <w:sz w:val="22"/>
        </w:rPr>
        <w:t xml:space="preserve">        Interval t = </w:t>
      </w:r>
      <w:r>
        <w:rPr>
          <w:rFonts w:ascii="Consolas" w:hAnsi="Consolas"/>
          <w:b/>
          <w:i w:val="false"/>
          <w:color w:val="000000"/>
          <w:sz w:val="22"/>
        </w:rPr>
        <w:t>new</w:t>
      </w:r>
      <w:r>
        <w:rPr>
          <w:rFonts w:ascii="Consolas" w:hAnsi="Consolas"/>
          <w:b w:val="false"/>
          <w:i w:val="false"/>
          <w:color w:val="000000"/>
          <w:sz w:val="22"/>
        </w:rPr>
        <w:t xml:space="preserve"> Interval(val, val);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Interval floor = set.floor(t);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(floor!=</w:t>
      </w:r>
      <w:r>
        <w:rPr>
          <w:rFonts w:ascii="Consolas" w:hAnsi="Consolas"/>
          <w:b/>
          <w:i w:val="false"/>
          <w:color w:val="000000"/>
          <w:sz w:val="22"/>
        </w:rPr>
        <w:t>null</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(val&lt;=floor.end){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r>
        <w:rPr>
          <w:rFonts w:ascii="Consolas" w:hAnsi="Consolas"/>
          <w:b/>
          <w:i w:val="false"/>
          <w:color w:val="000000"/>
          <w:sz w:val="22"/>
        </w:rPr>
        <w:t>else</w:t>
      </w: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(val == floor.end+1){</w:t>
      </w:r>
    </w:p>
    <w:p>
      <w:pPr>
        <w:spacing w:after="0"/>
        <w:ind w:left="120"/>
        <w:jc w:val="left"/>
      </w:pPr>
      <w:r>
        <w:rPr>
          <w:rFonts w:ascii="Consolas" w:hAnsi="Consolas"/>
          <w:b w:val="false"/>
          <w:i w:val="false"/>
          <w:color w:val="000000"/>
          <w:sz w:val="22"/>
        </w:rPr>
        <w:t>                t.start = floor.start;</w:t>
      </w:r>
    </w:p>
    <w:p>
      <w:pPr>
        <w:spacing w:after="0"/>
        <w:ind w:left="120"/>
        <w:jc w:val="left"/>
      </w:pPr>
      <w:r>
        <w:rPr>
          <w:rFonts w:ascii="Consolas" w:hAnsi="Consolas"/>
          <w:b w:val="false"/>
          <w:i w:val="false"/>
          <w:color w:val="000000"/>
          <w:sz w:val="22"/>
        </w:rPr>
        <w:t>                set.remove(floor);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Interval ceil = set.higher(t);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(ceil!=</w:t>
      </w:r>
      <w:r>
        <w:rPr>
          <w:rFonts w:ascii="Consolas" w:hAnsi="Consolas"/>
          <w:b/>
          <w:i w:val="false"/>
          <w:color w:val="000000"/>
          <w:sz w:val="22"/>
        </w:rPr>
        <w:t>null</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(ceil.start==val+1){</w:t>
      </w:r>
    </w:p>
    <w:p>
      <w:pPr>
        <w:spacing w:after="0"/>
        <w:ind w:left="120"/>
        <w:jc w:val="left"/>
      </w:pPr>
      <w:r>
        <w:rPr>
          <w:rFonts w:ascii="Consolas" w:hAnsi="Consolas"/>
          <w:b w:val="false"/>
          <w:i w:val="false"/>
          <w:color w:val="000000"/>
          <w:sz w:val="22"/>
        </w:rPr>
        <w:t>                t.end = ceil.end;</w:t>
      </w:r>
    </w:p>
    <w:p>
      <w:pPr>
        <w:spacing w:after="0"/>
        <w:ind w:left="120"/>
        <w:jc w:val="left"/>
      </w:pPr>
      <w:r>
        <w:rPr>
          <w:rFonts w:ascii="Consolas" w:hAnsi="Consolas"/>
          <w:b w:val="false"/>
          <w:i w:val="false"/>
          <w:color w:val="000000"/>
          <w:sz w:val="22"/>
        </w:rPr>
        <w:t>                set.remove(ceil);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set.add(t);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public</w:t>
      </w:r>
      <w:r>
        <w:rPr>
          <w:rFonts w:ascii="Consolas" w:hAnsi="Consolas"/>
          <w:b w:val="false"/>
          <w:i w:val="false"/>
          <w:color w:val="000000"/>
          <w:sz w:val="22"/>
        </w:rPr>
        <w:t xml:space="preserve"> List&lt;Interval&gt; getIntervals()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w:t>
      </w:r>
      <w:r>
        <w:rPr>
          <w:rFonts w:ascii="Consolas" w:hAnsi="Consolas"/>
          <w:b w:val="false"/>
          <w:i w:val="false"/>
          <w:color w:val="000000"/>
          <w:sz w:val="22"/>
        </w:rPr>
        <w:t xml:space="preserve"> Arrays.asList(set.toArray(</w:t>
      </w:r>
      <w:r>
        <w:rPr>
          <w:rFonts w:ascii="Consolas" w:hAnsi="Consolas"/>
          <w:b/>
          <w:i w:val="false"/>
          <w:color w:val="000000"/>
          <w:sz w:val="22"/>
        </w:rPr>
        <w:t>new</w:t>
      </w:r>
      <w:r>
        <w:rPr>
          <w:rFonts w:ascii="Consolas" w:hAnsi="Consolas"/>
          <w:b w:val="false"/>
          <w:i w:val="false"/>
          <w:color w:val="000000"/>
          <w:sz w:val="22"/>
        </w:rPr>
        <w:t xml:space="preserve"> Interval[0]));</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BST/Interval Tree??? how?</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Duplicate Files</w:t>
      </w:r>
    </w:p>
    <w:p>
      <w:pPr>
        <w:spacing w:after="0"/>
        <w:ind w:left="120"/>
        <w:jc w:val="left"/>
      </w:pPr>
      <w:r>
        <w:rPr>
          <w:rFonts w:ascii="Cambria" w:hAnsi="Cambria"/>
          <w:b w:val="false"/>
          <w:i w:val="false"/>
          <w:color w:val="000000"/>
          <w:sz w:val="22"/>
        </w:rPr>
        <w:t>Things to consider:</w:t>
      </w:r>
    </w:p>
    <w:p>
      <w:pPr>
        <w:numPr>
          <w:ilvl w:val="0"/>
          <w:numId w:val="7"/>
        </w:numPr>
        <w:spacing w:after="0"/>
        <w:jc w:val="left"/>
      </w:pPr>
      <w:r>
        <w:rPr>
          <w:rFonts w:ascii="Cambria" w:hAnsi="Cambria"/>
          <w:b w:val="false"/>
          <w:i w:val="false"/>
          <w:color w:val="000000"/>
          <w:sz w:val="22"/>
        </w:rPr>
        <w:t xml:space="preserve">Symbolic link, same file/dir with diff name, cannot detect cycle by visited…cycle? </w:t>
      </w:r>
      <w:r>
        <w:rPr>
          <w:rFonts w:ascii="Cambria" w:hAnsi="Cambria"/>
          <w:b/>
          <w:i w:val="false"/>
          <w:color w:val="000000"/>
          <w:sz w:val="22"/>
        </w:rPr>
        <w:t>use absolute path/ skip symbolic link</w:t>
      </w:r>
      <w:r>
        <w:rPr>
          <w:rFonts w:ascii="Cambria" w:hAnsi="Cambria"/>
          <w:b/>
          <w:i w:val="false"/>
          <w:color w:val="000000"/>
          <w:sz w:val="22"/>
        </w:rPr>
        <w:t xml:space="preserve"> </w:t>
      </w:r>
      <w:r>
        <w:rPr>
          <w:rFonts w:ascii="Cambria" w:hAnsi="Cambria"/>
          <w:b/>
          <w:i w:val="false"/>
          <w:color w:val="000000"/>
          <w:sz w:val="22"/>
        </w:rPr>
        <w:t>(if</w:t>
      </w:r>
      <w:r>
        <w:rPr>
          <w:rFonts w:ascii="Cambria" w:hAnsi="Cambria"/>
          <w:b/>
          <w:i w:val="false"/>
          <w:color w:val="000000"/>
          <w:sz w:val="22"/>
        </w:rPr>
        <w:t xml:space="preserve"> we search the whole file system)</w:t>
      </w:r>
    </w:p>
    <w:p>
      <w:pPr>
        <w:numPr>
          <w:ilvl w:val="0"/>
          <w:numId w:val="7"/>
        </w:numPr>
        <w:spacing w:after="0"/>
        <w:jc w:val="left"/>
      </w:pPr>
      <w:r>
        <w:rPr>
          <w:rFonts w:ascii="Cambria" w:hAnsi="Cambria"/>
          <w:b w:val="false"/>
          <w:i w:val="false"/>
          <w:color w:val="000000"/>
          <w:sz w:val="22"/>
        </w:rPr>
        <w:t>invalid or malformed files e.g. permission or cannot read</w:t>
      </w:r>
    </w:p>
    <w:p>
      <w:pPr>
        <w:numPr>
          <w:ilvl w:val="0"/>
          <w:numId w:val="7"/>
        </w:numPr>
        <w:spacing w:after="0"/>
        <w:jc w:val="left"/>
      </w:pPr>
      <w:r>
        <w:rPr>
          <w:rFonts w:ascii="Cambria" w:hAnsi="Cambria"/>
          <w:b w:val="false"/>
          <w:i w:val="false"/>
          <w:color w:val="000000"/>
          <w:sz w:val="22"/>
        </w:rPr>
        <w:t>compare file by hashing, MD5 false positive</w:t>
      </w:r>
      <w:r>
        <w:rPr>
          <w:rFonts w:ascii="Cambria" w:hAnsi="Cambria"/>
          <w:b w:val="false"/>
          <w:i w:val="false"/>
          <w:color w:val="000000"/>
          <w:sz w:val="22"/>
        </w:rPr>
        <w:t xml:space="preserve"> </w:t>
      </w:r>
      <w:r>
        <w:rPr>
          <w:rFonts w:ascii="Cambria" w:hAnsi="Cambria"/>
          <w:b w:val="false"/>
          <w:i w:val="false"/>
          <w:color w:val="000000"/>
          <w:sz w:val="22"/>
        </w:rPr>
        <w:t>(due</w:t>
      </w:r>
      <w:r>
        <w:rPr>
          <w:rFonts w:ascii="Cambria" w:hAnsi="Cambria"/>
          <w:b w:val="false"/>
          <w:i w:val="false"/>
          <w:color w:val="000000"/>
          <w:sz w:val="22"/>
        </w:rPr>
        <w:t xml:space="preserve"> to hash collision), use SHA256/512 very very little chance of collision</w:t>
      </w:r>
    </w:p>
    <w:p>
      <w:pPr>
        <w:numPr>
          <w:ilvl w:val="0"/>
          <w:numId w:val="7"/>
        </w:numPr>
        <w:spacing w:after="0"/>
        <w:jc w:val="left"/>
      </w:pPr>
      <w:r>
        <w:rPr>
          <w:rFonts w:ascii="Cambria" w:hAnsi="Cambria"/>
          <w:b w:val="false"/>
          <w:i w:val="false"/>
          <w:strike/>
          <w:color w:val="000000"/>
          <w:sz w:val="22"/>
        </w:rPr>
        <w:t>If dir depth is large: DFS might stack overflow, use BFS; the variable to store pathname might overflow.</w:t>
      </w:r>
    </w:p>
    <w:p>
      <w:pPr>
        <w:numPr>
          <w:ilvl w:val="0"/>
          <w:numId w:val="7"/>
        </w:numPr>
        <w:spacing w:after="0"/>
        <w:jc w:val="left"/>
      </w:pPr>
      <w:r>
        <w:rPr>
          <w:rFonts w:ascii="Cambria" w:hAnsi="Cambria"/>
          <w:b w:val="false"/>
          <w:i w:val="false"/>
          <w:color w:val="000000"/>
          <w:sz w:val="22"/>
        </w:rPr>
        <w:t>Can ask question after interview how Dropbox solve this type of problem.</w:t>
      </w:r>
    </w:p>
    <w:p>
      <w:pPr>
        <w:numPr>
          <w:ilvl w:val="0"/>
          <w:numId w:val="7"/>
        </w:numPr>
        <w:spacing w:after="0"/>
        <w:jc w:val="left"/>
      </w:pPr>
      <w:r>
        <w:rPr>
          <w:rFonts w:ascii="Cambria" w:hAnsi="Cambria"/>
          <w:b w:val="false"/>
          <w:i w:val="false"/>
          <w:color w:val="000000"/>
          <w:sz w:val="22"/>
        </w:rPr>
        <w:t>Most memory consuming: MD5, read in files etc</w:t>
      </w:r>
    </w:p>
    <w:p>
      <w:pPr>
        <w:numPr>
          <w:ilvl w:val="0"/>
          <w:numId w:val="7"/>
        </w:numPr>
        <w:spacing w:after="0"/>
        <w:jc w:val="left"/>
      </w:pPr>
      <w:r>
        <w:rPr>
          <w:rFonts w:ascii="Cambria" w:hAnsi="Cambria"/>
          <w:b w:val="false"/>
          <w:i w:val="false"/>
          <w:color w:val="000000"/>
          <w:sz w:val="22"/>
        </w:rPr>
        <w:t>Race conditions?: someone is writing the file while you are reading etc</w:t>
      </w:r>
    </w:p>
    <w:p>
      <w:pPr>
        <w:numPr>
          <w:ilvl w:val="0"/>
          <w:numId w:val="7"/>
        </w:numPr>
        <w:spacing w:after="0"/>
        <w:jc w:val="left"/>
      </w:pPr>
      <w:r>
        <w:rPr>
          <w:rFonts w:ascii="Cambria" w:hAnsi="Cambria"/>
          <w:b w:val="false"/>
          <w:i w:val="false"/>
          <w:color w:val="000000"/>
          <w:sz w:val="22"/>
        </w:rPr>
        <w:t>If error / hanging up in between: checkpoints, save states from time to time</w:t>
      </w:r>
    </w:p>
    <w:p>
      <w:pPr>
        <w:spacing w:after="0"/>
        <w:ind w:left="120"/>
        <w:jc w:val="left"/>
      </w:pPr>
      <w:r>
        <w:br/>
      </w:r>
    </w:p>
    <w:p>
      <w:pPr>
        <w:spacing w:after="0"/>
        <w:ind w:left="120"/>
        <w:jc w:val="left"/>
      </w:pPr>
      <w:r>
        <w:rPr>
          <w:rFonts w:ascii="Consolas" w:hAnsi="Consolas"/>
          <w:b w:val="false"/>
          <w:i w:val="false"/>
          <w:color w:val="000000"/>
          <w:sz w:val="22"/>
        </w:rPr>
        <w:t>import java.io.File;</w:t>
      </w:r>
    </w:p>
    <w:p>
      <w:pPr>
        <w:spacing w:after="0"/>
        <w:ind w:left="120"/>
        <w:jc w:val="left"/>
      </w:pPr>
      <w:r>
        <w:rPr>
          <w:rFonts w:ascii="Consolas" w:hAnsi="Consolas"/>
          <w:b w:val="false"/>
          <w:i w:val="false"/>
          <w:color w:val="000000"/>
          <w:sz w:val="22"/>
        </w:rPr>
        <w:t>import java.io.FileInputStream;</w:t>
      </w:r>
    </w:p>
    <w:p>
      <w:pPr>
        <w:spacing w:after="0"/>
        <w:ind w:left="120"/>
        <w:jc w:val="left"/>
      </w:pPr>
      <w:r>
        <w:rPr>
          <w:rFonts w:ascii="Consolas" w:hAnsi="Consolas"/>
          <w:b w:val="false"/>
          <w:i w:val="false"/>
          <w:color w:val="000000"/>
          <w:sz w:val="22"/>
        </w:rPr>
        <w:t>import java.io.FileNotFoundException;</w:t>
      </w:r>
    </w:p>
    <w:p>
      <w:pPr>
        <w:spacing w:after="0"/>
        <w:ind w:left="120"/>
        <w:jc w:val="left"/>
      </w:pPr>
      <w:r>
        <w:rPr>
          <w:rFonts w:ascii="Consolas" w:hAnsi="Consolas"/>
          <w:b w:val="false"/>
          <w:i w:val="false"/>
          <w:color w:val="000000"/>
          <w:sz w:val="22"/>
        </w:rPr>
        <w:t>import java.io.IOException;</w:t>
      </w:r>
    </w:p>
    <w:p>
      <w:pPr>
        <w:spacing w:after="0"/>
        <w:ind w:left="120"/>
        <w:jc w:val="left"/>
      </w:pPr>
      <w:r>
        <w:rPr>
          <w:rFonts w:ascii="Consolas" w:hAnsi="Consolas"/>
          <w:b w:val="false"/>
          <w:i w:val="false"/>
          <w:color w:val="000000"/>
          <w:sz w:val="22"/>
        </w:rPr>
        <w:t>import java.security.MessageDigest;</w:t>
      </w:r>
    </w:p>
    <w:p>
      <w:pPr>
        <w:spacing w:after="0"/>
        <w:ind w:left="120"/>
        <w:jc w:val="left"/>
      </w:pPr>
      <w:r>
        <w:rPr>
          <w:rFonts w:ascii="Consolas" w:hAnsi="Consolas"/>
          <w:b w:val="false"/>
          <w:i w:val="false"/>
          <w:color w:val="000000"/>
          <w:sz w:val="22"/>
        </w:rPr>
        <w:t>import java.security.NoSuchAlgorithmException;</w:t>
      </w:r>
    </w:p>
    <w:p>
      <w:pPr>
        <w:spacing w:after="0"/>
        <w:ind w:left="120"/>
        <w:jc w:val="left"/>
      </w:pPr>
      <w:r>
        <w:rPr>
          <w:rFonts w:ascii="Consolas" w:hAnsi="Consolas"/>
          <w:b w:val="false"/>
          <w:i w:val="false"/>
          <w:color w:val="000000"/>
          <w:sz w:val="22"/>
        </w:rPr>
        <w:t>import java.util.*;</w:t>
      </w:r>
    </w:p>
    <w:p>
      <w:pPr>
        <w:spacing w:after="0"/>
        <w:ind w:left="120"/>
        <w:jc w:val="left"/>
      </w:pPr>
      <w:r>
        <w:br/>
      </w:r>
    </w:p>
    <w:p>
      <w:pPr>
        <w:spacing w:after="0"/>
        <w:ind w:left="120"/>
        <w:jc w:val="left"/>
      </w:pPr>
      <w:r>
        <w:rPr>
          <w:rFonts w:ascii="Consolas" w:hAnsi="Consolas"/>
          <w:b w:val="false"/>
          <w:i w:val="false"/>
          <w:color w:val="000000"/>
          <w:sz w:val="22"/>
        </w:rPr>
        <w:t>public class FindDuplicateFiles {</w:t>
      </w:r>
    </w:p>
    <w:p>
      <w:pPr>
        <w:spacing w:after="0"/>
        <w:ind w:left="120"/>
        <w:jc w:val="left"/>
      </w:pPr>
      <w:r>
        <w:br/>
      </w:r>
    </w:p>
    <w:p>
      <w:pPr>
        <w:spacing w:after="0"/>
        <w:ind w:left="120"/>
        <w:jc w:val="left"/>
      </w:pPr>
      <w:r>
        <w:rPr>
          <w:rFonts w:ascii="Consolas" w:hAnsi="Consolas"/>
          <w:b w:val="false"/>
          <w:i w:val="false"/>
          <w:color w:val="000000"/>
          <w:sz w:val="22"/>
        </w:rPr>
        <w:t>    public List&lt;List&lt;String&gt;&gt; findDuplicates(String path) throws Exception{</w:t>
      </w:r>
    </w:p>
    <w:p>
      <w:pPr>
        <w:spacing w:after="0"/>
        <w:ind w:left="120"/>
        <w:jc w:val="left"/>
      </w:pPr>
      <w:r>
        <w:rPr>
          <w:rFonts w:ascii="Consolas" w:hAnsi="Consolas"/>
          <w:b w:val="false"/>
          <w:i w:val="false"/>
          <w:color w:val="000000"/>
          <w:sz w:val="22"/>
        </w:rPr>
        <w:t>        List&lt;List&lt;String&gt;&gt; result = new ArrayList&lt;&gt;();</w:t>
      </w:r>
    </w:p>
    <w:p>
      <w:pPr>
        <w:spacing w:after="0"/>
        <w:ind w:left="120"/>
        <w:jc w:val="left"/>
      </w:pPr>
      <w:r>
        <w:rPr>
          <w:rFonts w:ascii="Consolas" w:hAnsi="Consolas"/>
          <w:b w:val="false"/>
          <w:i w:val="false"/>
          <w:color w:val="000000"/>
          <w:sz w:val="22"/>
        </w:rPr>
        <w:t>        if(path==null || path.length()==0) return result;</w:t>
      </w:r>
    </w:p>
    <w:p>
      <w:pPr>
        <w:spacing w:after="0"/>
        <w:ind w:left="120"/>
        <w:jc w:val="left"/>
      </w:pPr>
      <w:r>
        <w:br/>
      </w:r>
    </w:p>
    <w:p>
      <w:pPr>
        <w:spacing w:after="0"/>
        <w:ind w:left="120"/>
        <w:jc w:val="left"/>
      </w:pPr>
      <w:r>
        <w:rPr>
          <w:rFonts w:ascii="Consolas" w:hAnsi="Consolas"/>
          <w:b w:val="false"/>
          <w:i w:val="false"/>
          <w:color w:val="000000"/>
          <w:sz w:val="22"/>
        </w:rPr>
        <w:t>        List&lt;String&gt; filesPath = getAllFiles(path);</w:t>
      </w:r>
    </w:p>
    <w:p>
      <w:pPr>
        <w:spacing w:after="0"/>
        <w:ind w:left="120"/>
        <w:jc w:val="left"/>
      </w:pPr>
      <w:r>
        <w:rPr>
          <w:rFonts w:ascii="Consolas" w:hAnsi="Consolas"/>
          <w:b w:val="false"/>
          <w:i w:val="false"/>
          <w:color w:val="000000"/>
          <w:sz w:val="22"/>
        </w:rPr>
        <w:t>        Map&lt;String, List&lt;String&gt;&gt; dupFilesMap = new HashMap&lt;&gt;();</w:t>
      </w:r>
    </w:p>
    <w:p>
      <w:pPr>
        <w:spacing w:after="0"/>
        <w:ind w:left="120"/>
        <w:jc w:val="left"/>
      </w:pPr>
      <w:r>
        <w:br/>
      </w:r>
    </w:p>
    <w:p>
      <w:pPr>
        <w:spacing w:after="0"/>
        <w:ind w:left="120"/>
        <w:jc w:val="left"/>
      </w:pPr>
      <w:r>
        <w:rPr>
          <w:rFonts w:ascii="Consolas" w:hAnsi="Consolas"/>
          <w:b w:val="false"/>
          <w:i w:val="false"/>
          <w:color w:val="000000"/>
          <w:sz w:val="22"/>
        </w:rPr>
        <w:t>        for(String filePath: filesPath) {</w:t>
      </w:r>
    </w:p>
    <w:p>
      <w:pPr>
        <w:spacing w:after="0"/>
        <w:ind w:left="120"/>
        <w:jc w:val="left"/>
      </w:pPr>
      <w:r>
        <w:rPr>
          <w:rFonts w:ascii="Consolas" w:hAnsi="Consolas"/>
          <w:b w:val="false"/>
          <w:i w:val="false"/>
          <w:color w:val="000000"/>
          <w:sz w:val="22"/>
        </w:rPr>
        <w:t>            File file = new File(filePath);</w:t>
      </w:r>
    </w:p>
    <w:p>
      <w:pPr>
        <w:spacing w:after="0"/>
        <w:ind w:left="120"/>
        <w:jc w:val="left"/>
      </w:pPr>
      <w:r>
        <w:rPr>
          <w:rFonts w:ascii="Consolas" w:hAnsi="Consolas"/>
          <w:b w:val="false"/>
          <w:i w:val="false"/>
          <w:color w:val="000000"/>
          <w:sz w:val="22"/>
        </w:rPr>
        <w:t>            String hashCode = hashFile(file, "MD5");</w:t>
      </w:r>
    </w:p>
    <w:p>
      <w:pPr>
        <w:spacing w:after="0"/>
        <w:ind w:left="120"/>
        <w:jc w:val="left"/>
      </w:pPr>
      <w:r>
        <w:br/>
      </w:r>
    </w:p>
    <w:p>
      <w:pPr>
        <w:spacing w:after="0"/>
        <w:ind w:left="120"/>
        <w:jc w:val="left"/>
      </w:pPr>
      <w:r>
        <w:rPr>
          <w:rFonts w:ascii="Consolas" w:hAnsi="Consolas"/>
          <w:b w:val="false"/>
          <w:i w:val="false"/>
          <w:color w:val="000000"/>
          <w:sz w:val="22"/>
        </w:rPr>
        <w:t>            if(!dupFilesMap.containsKey(hashCode)) {</w:t>
      </w:r>
    </w:p>
    <w:p>
      <w:pPr>
        <w:spacing w:after="0"/>
        <w:ind w:left="120"/>
        <w:jc w:val="left"/>
      </w:pPr>
      <w:r>
        <w:rPr>
          <w:rFonts w:ascii="Consolas" w:hAnsi="Consolas"/>
          <w:b w:val="false"/>
          <w:i w:val="false"/>
          <w:color w:val="000000"/>
          <w:sz w:val="22"/>
        </w:rPr>
        <w:t>                dupFilesMap.put(hashCode, new ArrayList&lt;&gt;());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dupFilesMap.get(hashCode).add(filePath);</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for(List&lt;String&gt; dupFiles: dupFilesMap.values()) {</w:t>
      </w:r>
    </w:p>
    <w:p>
      <w:pPr>
        <w:spacing w:after="0"/>
        <w:ind w:left="120"/>
        <w:jc w:val="left"/>
      </w:pPr>
      <w:r>
        <w:rPr>
          <w:rFonts w:ascii="Consolas" w:hAnsi="Consolas"/>
          <w:b w:val="false"/>
          <w:i w:val="false"/>
          <w:color w:val="000000"/>
          <w:sz w:val="22"/>
        </w:rPr>
        <w:t>            if(dupFiles.size()&gt;1)</w:t>
      </w:r>
    </w:p>
    <w:p>
      <w:pPr>
        <w:spacing w:after="0"/>
        <w:ind w:left="120"/>
        <w:jc w:val="left"/>
      </w:pPr>
      <w:r>
        <w:rPr>
          <w:rFonts w:ascii="Consolas" w:hAnsi="Consolas"/>
          <w:b w:val="false"/>
          <w:i w:val="false"/>
          <w:color w:val="000000"/>
          <w:sz w:val="22"/>
        </w:rPr>
        <w:t>                result.add(dupFiles);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List&lt;String&gt; getAllFiles(String path) {</w:t>
      </w:r>
    </w:p>
    <w:p>
      <w:pPr>
        <w:spacing w:after="0"/>
        <w:ind w:left="120"/>
        <w:jc w:val="left"/>
      </w:pPr>
      <w:r>
        <w:rPr>
          <w:rFonts w:ascii="Consolas" w:hAnsi="Consolas"/>
          <w:b w:val="false"/>
          <w:i w:val="false"/>
          <w:color w:val="000000"/>
          <w:sz w:val="22"/>
        </w:rPr>
        <w:t>        List&lt;String&gt; filesPath = new ArrayList&lt;&gt;();</w:t>
      </w:r>
    </w:p>
    <w:p>
      <w:pPr>
        <w:spacing w:after="0"/>
        <w:ind w:left="120"/>
        <w:jc w:val="left"/>
      </w:pPr>
      <w:r>
        <w:rPr>
          <w:rFonts w:ascii="Consolas" w:hAnsi="Consolas"/>
          <w:b w:val="false"/>
          <w:i w:val="false"/>
          <w:color w:val="000000"/>
          <w:sz w:val="22"/>
        </w:rPr>
        <w:t>        Stack&lt;String&gt; s = new Stack&lt;&gt;();</w:t>
      </w:r>
    </w:p>
    <w:p>
      <w:pPr>
        <w:spacing w:after="0"/>
        <w:ind w:left="120"/>
        <w:jc w:val="left"/>
      </w:pPr>
      <w:r>
        <w:rPr>
          <w:rFonts w:ascii="Consolas" w:hAnsi="Consolas"/>
          <w:b w:val="false"/>
          <w:i w:val="false"/>
          <w:color w:val="000000"/>
          <w:sz w:val="22"/>
        </w:rPr>
        <w:t>        s.push(path); //DFS with Stack</w:t>
      </w:r>
    </w:p>
    <w:p>
      <w:pPr>
        <w:spacing w:after="0"/>
        <w:ind w:left="120"/>
        <w:jc w:val="left"/>
      </w:pPr>
      <w:r>
        <w:br/>
      </w:r>
    </w:p>
    <w:p>
      <w:pPr>
        <w:spacing w:after="0"/>
        <w:ind w:left="120"/>
        <w:jc w:val="left"/>
      </w:pPr>
      <w:r>
        <w:rPr>
          <w:rFonts w:ascii="Consolas" w:hAnsi="Consolas"/>
          <w:b w:val="false"/>
          <w:i w:val="false"/>
          <w:color w:val="000000"/>
          <w:sz w:val="22"/>
        </w:rPr>
        <w:t>        while(!s.isEmpty()) {</w:t>
      </w:r>
    </w:p>
    <w:p>
      <w:pPr>
        <w:spacing w:after="0"/>
        <w:ind w:left="120"/>
        <w:jc w:val="left"/>
      </w:pPr>
      <w:r>
        <w:rPr>
          <w:rFonts w:ascii="Consolas" w:hAnsi="Consolas"/>
          <w:b w:val="false"/>
          <w:i w:val="false"/>
          <w:color w:val="000000"/>
          <w:sz w:val="22"/>
        </w:rPr>
        <w:t>            String currPath = s.pop();</w:t>
      </w:r>
    </w:p>
    <w:p>
      <w:pPr>
        <w:spacing w:after="0"/>
        <w:ind w:left="120"/>
        <w:jc w:val="left"/>
      </w:pPr>
      <w:r>
        <w:rPr>
          <w:rFonts w:ascii="Consolas" w:hAnsi="Consolas"/>
          <w:b w:val="false"/>
          <w:i w:val="false"/>
          <w:color w:val="000000"/>
          <w:sz w:val="22"/>
        </w:rPr>
        <w:t>            File file = new File(currPath);</w:t>
      </w:r>
    </w:p>
    <w:p>
      <w:pPr>
        <w:spacing w:after="0"/>
        <w:ind w:left="120"/>
        <w:jc w:val="left"/>
      </w:pPr>
      <w:r>
        <w:br/>
      </w:r>
    </w:p>
    <w:p>
      <w:pPr>
        <w:spacing w:after="0"/>
        <w:ind w:left="120"/>
        <w:jc w:val="left"/>
      </w:pPr>
      <w:r>
        <w:rPr>
          <w:rFonts w:ascii="Consolas" w:hAnsi="Consolas"/>
          <w:b w:val="false"/>
          <w:i w:val="false"/>
          <w:color w:val="000000"/>
          <w:sz w:val="22"/>
        </w:rPr>
        <w:t>            if(file.isFile()) {</w:t>
      </w:r>
    </w:p>
    <w:p>
      <w:pPr>
        <w:spacing w:after="0"/>
        <w:ind w:left="120"/>
        <w:jc w:val="left"/>
      </w:pPr>
      <w:r>
        <w:rPr>
          <w:rFonts w:ascii="Consolas" w:hAnsi="Consolas"/>
          <w:b w:val="false"/>
          <w:i w:val="false"/>
          <w:color w:val="000000"/>
          <w:sz w:val="22"/>
        </w:rPr>
        <w:t>                filesPath.add(currPath);</w:t>
      </w:r>
    </w:p>
    <w:p>
      <w:pPr>
        <w:spacing w:after="0"/>
        <w:ind w:left="120"/>
        <w:jc w:val="left"/>
      </w:pPr>
      <w:r>
        <w:rPr>
          <w:rFonts w:ascii="Consolas" w:hAnsi="Consolas"/>
          <w:b w:val="false"/>
          <w:i w:val="false"/>
          <w:color w:val="000000"/>
          <w:sz w:val="22"/>
        </w:rPr>
        <w:t>            } else if(file.isDirectory())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String[]</w:t>
      </w:r>
      <w:r>
        <w:rPr>
          <w:rFonts w:ascii="Consolas" w:hAnsi="Consolas"/>
          <w:b w:val="false"/>
          <w:i w:val="false"/>
          <w:color w:val="000000"/>
          <w:sz w:val="22"/>
        </w:rPr>
        <w:t xml:space="preserve"> subDir = file.list();</w:t>
      </w:r>
    </w:p>
    <w:p>
      <w:pPr>
        <w:spacing w:after="0"/>
        <w:ind w:left="120"/>
        <w:jc w:val="left"/>
      </w:pPr>
      <w:r>
        <w:rPr>
          <w:rFonts w:ascii="Consolas" w:hAnsi="Consolas"/>
          <w:b w:val="false"/>
          <w:i w:val="false"/>
          <w:color w:val="000000"/>
          <w:sz w:val="22"/>
        </w:rPr>
        <w:t>                for(String dir:subDir) {</w:t>
      </w:r>
    </w:p>
    <w:p>
      <w:pPr>
        <w:spacing w:after="0"/>
        <w:ind w:left="120"/>
        <w:jc w:val="left"/>
      </w:pPr>
      <w:r>
        <w:rPr>
          <w:rFonts w:ascii="Consolas" w:hAnsi="Consolas"/>
          <w:b w:val="false"/>
          <w:i w:val="false"/>
          <w:color w:val="000000"/>
          <w:sz w:val="22"/>
        </w:rPr>
        <w:t>                    s.push(currPath+"/"+dir);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return filesPath;</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List&lt;List&lt;String&gt;&gt; findDuplicatesOpt(String path) throws Exception{</w:t>
      </w:r>
    </w:p>
    <w:p>
      <w:pPr>
        <w:spacing w:after="0"/>
        <w:ind w:left="120"/>
        <w:jc w:val="left"/>
      </w:pPr>
      <w:r>
        <w:rPr>
          <w:rFonts w:ascii="Consolas" w:hAnsi="Consolas"/>
          <w:b w:val="false"/>
          <w:i w:val="false"/>
          <w:color w:val="000000"/>
          <w:sz w:val="22"/>
        </w:rPr>
        <w:t>        List&lt;List&lt;String&gt;&gt; result = new ArrayList&lt;&gt;();</w:t>
      </w:r>
    </w:p>
    <w:p>
      <w:pPr>
        <w:spacing w:after="0"/>
        <w:ind w:left="120"/>
        <w:jc w:val="left"/>
      </w:pPr>
      <w:r>
        <w:rPr>
          <w:rFonts w:ascii="Consolas" w:hAnsi="Consolas"/>
          <w:b w:val="false"/>
          <w:i w:val="false"/>
          <w:color w:val="000000"/>
          <w:sz w:val="22"/>
        </w:rPr>
        <w:t>        if(path==null || path.length()==0) return result;</w:t>
      </w:r>
    </w:p>
    <w:p>
      <w:pPr>
        <w:spacing w:after="0"/>
        <w:ind w:left="120"/>
        <w:jc w:val="left"/>
      </w:pPr>
      <w:r>
        <w:br/>
      </w:r>
    </w:p>
    <w:p>
      <w:pPr>
        <w:spacing w:after="0"/>
        <w:ind w:left="120"/>
        <w:jc w:val="left"/>
      </w:pPr>
      <w:r>
        <w:rPr>
          <w:rFonts w:ascii="Consolas" w:hAnsi="Consolas"/>
          <w:b w:val="false"/>
          <w:i w:val="false"/>
          <w:color w:val="000000"/>
          <w:sz w:val="22"/>
        </w:rPr>
        <w:t>        Map</w:t>
      </w:r>
      <w:r>
        <w:rPr>
          <w:rFonts w:ascii="Consolas" w:hAnsi="Consolas"/>
          <w:b w:val="false"/>
          <w:i w:val="false"/>
          <w:color w:val="000000"/>
          <w:sz w:val="22"/>
        </w:rPr>
        <w:t>&lt;Long</w:t>
      </w:r>
      <w:r>
        <w:rPr>
          <w:rFonts w:ascii="Consolas" w:hAnsi="Consolas"/>
          <w:b w:val="false"/>
          <w:i w:val="false"/>
          <w:color w:val="000000"/>
          <w:sz w:val="22"/>
        </w:rPr>
        <w:t>, List&lt;String&gt;&gt; fileSizeMap = getAllFilesBySize(path);</w:t>
      </w:r>
    </w:p>
    <w:p>
      <w:pPr>
        <w:spacing w:after="0"/>
        <w:ind w:left="120"/>
        <w:jc w:val="left"/>
      </w:pPr>
      <w:r>
        <w:rPr>
          <w:rFonts w:ascii="Consolas" w:hAnsi="Consolas"/>
          <w:b w:val="false"/>
          <w:i w:val="false"/>
          <w:color w:val="000000"/>
          <w:sz w:val="22"/>
        </w:rPr>
        <w:t>        Map&lt;String, List&lt;String&gt;&gt; dupFilesMap = new HashMap&lt;&gt;();</w:t>
      </w:r>
    </w:p>
    <w:p>
      <w:pPr>
        <w:spacing w:after="0"/>
        <w:ind w:left="120"/>
        <w:jc w:val="left"/>
      </w:pPr>
      <w:r>
        <w:br/>
      </w:r>
    </w:p>
    <w:p>
      <w:pPr>
        <w:spacing w:after="0"/>
        <w:ind w:left="120"/>
        <w:jc w:val="left"/>
      </w:pPr>
      <w:r>
        <w:rPr>
          <w:rFonts w:ascii="Consolas" w:hAnsi="Consolas"/>
          <w:b w:val="false"/>
          <w:i w:val="false"/>
          <w:color w:val="000000"/>
          <w:sz w:val="22"/>
        </w:rPr>
        <w:t xml:space="preserve">        for(List&lt;String&gt; filePaths: </w:t>
      </w:r>
      <w:r>
        <w:rPr>
          <w:rFonts w:ascii="Consolas" w:hAnsi="Consolas"/>
          <w:b w:val="false"/>
          <w:i w:val="false"/>
          <w:color w:val="000000"/>
          <w:sz w:val="22"/>
        </w:rPr>
        <w:t>fileSizeMap.values()</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if(filePaths.size()&lt;2) continue;</w:t>
      </w:r>
    </w:p>
    <w:p>
      <w:pPr>
        <w:spacing w:after="0"/>
        <w:ind w:left="120"/>
        <w:jc w:val="left"/>
      </w:pPr>
      <w:r>
        <w:rPr>
          <w:rFonts w:ascii="Consolas" w:hAnsi="Consolas"/>
          <w:b w:val="false"/>
          <w:i w:val="false"/>
          <w:color w:val="000000"/>
          <w:sz w:val="22"/>
        </w:rPr>
        <w:t>            for(String filePath: filePaths) {</w:t>
      </w:r>
    </w:p>
    <w:p>
      <w:pPr>
        <w:spacing w:after="0"/>
        <w:ind w:left="120"/>
        <w:jc w:val="left"/>
      </w:pPr>
      <w:r>
        <w:rPr>
          <w:rFonts w:ascii="Consolas" w:hAnsi="Consolas"/>
          <w:b w:val="false"/>
          <w:i w:val="false"/>
          <w:color w:val="000000"/>
          <w:sz w:val="22"/>
        </w:rPr>
        <w:t>                File file = new File(filePath);</w:t>
      </w:r>
    </w:p>
    <w:p>
      <w:pPr>
        <w:spacing w:after="0"/>
        <w:ind w:left="120"/>
        <w:jc w:val="left"/>
      </w:pPr>
      <w:r>
        <w:rPr>
          <w:rFonts w:ascii="Consolas" w:hAnsi="Consolas"/>
          <w:b w:val="false"/>
          <w:i w:val="false"/>
          <w:color w:val="000000"/>
          <w:sz w:val="22"/>
        </w:rPr>
        <w:t>                String hashCode = hashFile(file, "MD5");</w:t>
      </w:r>
    </w:p>
    <w:p>
      <w:pPr>
        <w:spacing w:after="0"/>
        <w:ind w:left="120"/>
        <w:jc w:val="left"/>
      </w:pPr>
      <w:r>
        <w:br/>
      </w:r>
    </w:p>
    <w:p>
      <w:pPr>
        <w:spacing w:after="0"/>
        <w:ind w:left="120"/>
        <w:jc w:val="left"/>
      </w:pPr>
      <w:r>
        <w:rPr>
          <w:rFonts w:ascii="Consolas" w:hAnsi="Consolas"/>
          <w:b w:val="false"/>
          <w:i w:val="false"/>
          <w:color w:val="000000"/>
          <w:sz w:val="22"/>
        </w:rPr>
        <w:t>                if (!dupFilesMap.containsKey(hashCode)) {</w:t>
      </w:r>
    </w:p>
    <w:p>
      <w:pPr>
        <w:spacing w:after="0"/>
        <w:ind w:left="120"/>
        <w:jc w:val="left"/>
      </w:pPr>
      <w:r>
        <w:rPr>
          <w:rFonts w:ascii="Consolas" w:hAnsi="Consolas"/>
          <w:b w:val="false"/>
          <w:i w:val="false"/>
          <w:color w:val="000000"/>
          <w:sz w:val="22"/>
        </w:rPr>
        <w:t>                    dupFilesMap.put(hashCode, new ArrayList&lt;&gt;());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dupFilesMap.get(hashCode).add(filePath);</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for(List&lt;String&gt; dupFiles: dupFilesMap.values()) {</w:t>
      </w:r>
    </w:p>
    <w:p>
      <w:pPr>
        <w:spacing w:after="0"/>
        <w:ind w:left="120"/>
        <w:jc w:val="left"/>
      </w:pPr>
      <w:r>
        <w:rPr>
          <w:rFonts w:ascii="Consolas" w:hAnsi="Consolas"/>
          <w:b w:val="false"/>
          <w:i w:val="false"/>
          <w:color w:val="000000"/>
          <w:sz w:val="22"/>
        </w:rPr>
        <w:t>            if(dupFiles.size()&gt;1)</w:t>
      </w:r>
    </w:p>
    <w:p>
      <w:pPr>
        <w:spacing w:after="0"/>
        <w:ind w:left="120"/>
        <w:jc w:val="left"/>
      </w:pPr>
      <w:r>
        <w:rPr>
          <w:rFonts w:ascii="Consolas" w:hAnsi="Consolas"/>
          <w:b w:val="false"/>
          <w:i w:val="false"/>
          <w:color w:val="000000"/>
          <w:sz w:val="22"/>
        </w:rPr>
        <w:t>                result.add(dupFiles);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Map&lt;Long, List&lt;String&gt;&gt; getAllFilesBySize(String path) {</w:t>
      </w:r>
    </w:p>
    <w:p>
      <w:pPr>
        <w:spacing w:after="0"/>
        <w:ind w:left="120"/>
        <w:jc w:val="left"/>
      </w:pPr>
      <w:r>
        <w:rPr>
          <w:rFonts w:ascii="Consolas" w:hAnsi="Consolas"/>
          <w:b w:val="false"/>
          <w:i w:val="false"/>
          <w:color w:val="000000"/>
          <w:sz w:val="22"/>
        </w:rPr>
        <w:t>        Map&lt;</w:t>
      </w:r>
      <w:r>
        <w:rPr>
          <w:rFonts w:ascii="Consolas" w:hAnsi="Consolas"/>
          <w:b w:val="false"/>
          <w:i w:val="false"/>
          <w:color w:val="000000"/>
          <w:sz w:val="22"/>
        </w:rPr>
        <w:t xml:space="preserve">Long, </w:t>
      </w:r>
      <w:r>
        <w:rPr>
          <w:rFonts w:ascii="Consolas" w:hAnsi="Consolas"/>
          <w:b w:val="false"/>
          <w:i w:val="false"/>
          <w:color w:val="000000"/>
          <w:sz w:val="22"/>
        </w:rPr>
        <w:t>List&lt;String&gt;&gt; fileSizeMap = new HashMap&lt;&gt;();</w:t>
      </w:r>
    </w:p>
    <w:p>
      <w:pPr>
        <w:spacing w:after="0"/>
        <w:ind w:left="120"/>
        <w:jc w:val="left"/>
      </w:pPr>
      <w:r>
        <w:rPr>
          <w:rFonts w:ascii="Consolas" w:hAnsi="Consolas"/>
          <w:b w:val="false"/>
          <w:i w:val="false"/>
          <w:color w:val="000000"/>
          <w:sz w:val="22"/>
        </w:rPr>
        <w:t>        Stack&lt;String&gt; s = new Stack&lt;&gt;();</w:t>
      </w:r>
    </w:p>
    <w:p>
      <w:pPr>
        <w:spacing w:after="0"/>
        <w:ind w:left="120"/>
        <w:jc w:val="left"/>
      </w:pPr>
      <w:r>
        <w:rPr>
          <w:rFonts w:ascii="Consolas" w:hAnsi="Consolas"/>
          <w:b w:val="false"/>
          <w:i w:val="false"/>
          <w:color w:val="000000"/>
          <w:sz w:val="22"/>
        </w:rPr>
        <w:t>        s.push(path);</w:t>
      </w:r>
    </w:p>
    <w:p>
      <w:pPr>
        <w:spacing w:after="0"/>
        <w:ind w:left="120"/>
        <w:jc w:val="left"/>
      </w:pPr>
      <w:r>
        <w:br/>
      </w:r>
    </w:p>
    <w:p>
      <w:pPr>
        <w:spacing w:after="0"/>
        <w:ind w:left="120"/>
        <w:jc w:val="left"/>
      </w:pPr>
      <w:r>
        <w:rPr>
          <w:rFonts w:ascii="Consolas" w:hAnsi="Consolas"/>
          <w:b w:val="false"/>
          <w:i w:val="false"/>
          <w:color w:val="000000"/>
          <w:sz w:val="22"/>
        </w:rPr>
        <w:t>        while(!s.isEmpty()) { //DFS by stack</w:t>
      </w:r>
    </w:p>
    <w:p>
      <w:pPr>
        <w:spacing w:after="0"/>
        <w:ind w:left="120"/>
        <w:jc w:val="left"/>
      </w:pPr>
      <w:r>
        <w:rPr>
          <w:rFonts w:ascii="Consolas" w:hAnsi="Consolas"/>
          <w:b w:val="false"/>
          <w:i w:val="false"/>
          <w:color w:val="000000"/>
          <w:sz w:val="22"/>
        </w:rPr>
        <w:t>            String currPath = s.pop();</w:t>
      </w:r>
    </w:p>
    <w:p>
      <w:pPr>
        <w:spacing w:after="0"/>
        <w:ind w:left="120"/>
        <w:jc w:val="left"/>
      </w:pPr>
      <w:r>
        <w:rPr>
          <w:rFonts w:ascii="Consolas" w:hAnsi="Consolas"/>
          <w:b w:val="false"/>
          <w:i w:val="false"/>
          <w:color w:val="000000"/>
          <w:sz w:val="22"/>
        </w:rPr>
        <w:t>            File file = new File(currPath);</w:t>
      </w:r>
    </w:p>
    <w:p>
      <w:pPr>
        <w:spacing w:after="0"/>
        <w:ind w:left="120"/>
        <w:jc w:val="left"/>
      </w:pPr>
      <w:r>
        <w:br/>
      </w:r>
    </w:p>
    <w:p>
      <w:pPr>
        <w:spacing w:after="0"/>
        <w:ind w:left="120"/>
        <w:jc w:val="left"/>
      </w:pPr>
      <w:r>
        <w:rPr>
          <w:rFonts w:ascii="Consolas" w:hAnsi="Consolas"/>
          <w:b w:val="false"/>
          <w:i w:val="false"/>
          <w:color w:val="000000"/>
          <w:sz w:val="22"/>
        </w:rPr>
        <w:t>            if(file.isFile())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long size = file.length();</w:t>
      </w:r>
    </w:p>
    <w:p>
      <w:pPr>
        <w:spacing w:after="0"/>
        <w:ind w:left="120"/>
        <w:jc w:val="left"/>
      </w:pPr>
      <w:r>
        <w:rPr>
          <w:rFonts w:ascii="Consolas" w:hAnsi="Consolas"/>
          <w:b w:val="false"/>
          <w:i w:val="false"/>
          <w:color w:val="000000"/>
          <w:sz w:val="22"/>
        </w:rPr>
        <w:t>                if(!fileSizeMap.containsKey(size))</w:t>
      </w:r>
    </w:p>
    <w:p>
      <w:pPr>
        <w:spacing w:after="0"/>
        <w:ind w:left="120"/>
        <w:jc w:val="left"/>
      </w:pPr>
      <w:r>
        <w:rPr>
          <w:rFonts w:ascii="Consolas" w:hAnsi="Consolas"/>
          <w:b w:val="false"/>
          <w:i w:val="false"/>
          <w:color w:val="000000"/>
          <w:sz w:val="22"/>
        </w:rPr>
        <w:t>                    fileSizeMap.put(size, new ArrayList&lt;&gt;());</w:t>
      </w:r>
    </w:p>
    <w:p>
      <w:pPr>
        <w:spacing w:after="0"/>
        <w:ind w:left="120"/>
        <w:jc w:val="left"/>
      </w:pPr>
      <w:r>
        <w:rPr>
          <w:rFonts w:ascii="Consolas" w:hAnsi="Consolas"/>
          <w:b w:val="false"/>
          <w:i w:val="false"/>
          <w:color w:val="000000"/>
          <w:sz w:val="22"/>
        </w:rPr>
        <w:t>                fileSizeMap.get(size).add(currPath);</w:t>
      </w:r>
    </w:p>
    <w:p>
      <w:pPr>
        <w:spacing w:after="0"/>
        <w:ind w:left="120"/>
        <w:jc w:val="left"/>
      </w:pPr>
      <w:r>
        <w:rPr>
          <w:rFonts w:ascii="Consolas" w:hAnsi="Consolas"/>
          <w:b w:val="false"/>
          <w:i w:val="false"/>
          <w:color w:val="000000"/>
          <w:sz w:val="22"/>
        </w:rPr>
        <w:t>            } else if(file.isDirectory()) {</w:t>
      </w:r>
    </w:p>
    <w:p>
      <w:pPr>
        <w:spacing w:after="0"/>
        <w:ind w:left="120"/>
        <w:jc w:val="left"/>
      </w:pPr>
      <w:r>
        <w:rPr>
          <w:rFonts w:ascii="Consolas" w:hAnsi="Consolas"/>
          <w:b w:val="false"/>
          <w:i w:val="false"/>
          <w:color w:val="000000"/>
          <w:sz w:val="22"/>
        </w:rPr>
        <w:t>                String[] subDir = file.list();</w:t>
      </w:r>
    </w:p>
    <w:p>
      <w:pPr>
        <w:spacing w:after="0"/>
        <w:ind w:left="120"/>
        <w:jc w:val="left"/>
      </w:pPr>
      <w:r>
        <w:rPr>
          <w:rFonts w:ascii="Consolas" w:hAnsi="Consolas"/>
          <w:b w:val="false"/>
          <w:i w:val="false"/>
          <w:color w:val="000000"/>
          <w:sz w:val="22"/>
        </w:rPr>
        <w:t>                for(String dir:subDir) {</w:t>
      </w:r>
    </w:p>
    <w:p>
      <w:pPr>
        <w:spacing w:after="0"/>
        <w:ind w:left="120"/>
        <w:jc w:val="left"/>
      </w:pPr>
      <w:r>
        <w:rPr>
          <w:rFonts w:ascii="Consolas" w:hAnsi="Consolas"/>
          <w:b w:val="false"/>
          <w:i w:val="false"/>
          <w:color w:val="000000"/>
          <w:sz w:val="22"/>
        </w:rPr>
        <w:t>                    s.push(currPath+"/"+dir);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return fileSizeMap;</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static String hashFile(File file, String algorithm)</w:t>
      </w:r>
    </w:p>
    <w:p>
      <w:pPr>
        <w:spacing w:after="0"/>
        <w:ind w:left="120"/>
        <w:jc w:val="left"/>
      </w:pPr>
      <w:r>
        <w:rPr>
          <w:rFonts w:ascii="Consolas" w:hAnsi="Consolas"/>
          <w:b w:val="false"/>
          <w:i w:val="false"/>
          <w:color w:val="000000"/>
          <w:sz w:val="22"/>
        </w:rPr>
        <w:t>            throws Exception {</w:t>
      </w:r>
    </w:p>
    <w:p>
      <w:pPr>
        <w:spacing w:after="0"/>
        <w:ind w:left="120"/>
        <w:jc w:val="left"/>
      </w:pPr>
      <w:r>
        <w:rPr>
          <w:rFonts w:ascii="Consolas" w:hAnsi="Consolas"/>
          <w:b w:val="false"/>
          <w:i w:val="false"/>
          <w:color w:val="000000"/>
          <w:sz w:val="22"/>
        </w:rPr>
        <w:t>        try (FileInputStream inputStream = new FileInputStream(file)) {</w:t>
      </w:r>
    </w:p>
    <w:p>
      <w:pPr>
        <w:spacing w:after="0"/>
        <w:ind w:left="120"/>
        <w:jc w:val="left"/>
      </w:pPr>
      <w:r>
        <w:rPr>
          <w:rFonts w:ascii="Consolas" w:hAnsi="Consolas"/>
          <w:b w:val="false"/>
          <w:i w:val="false"/>
          <w:color w:val="000000"/>
          <w:sz w:val="22"/>
        </w:rPr>
        <w:t>            MessageDigest digest = MessageDigest.getInstance(algorithm);</w:t>
      </w:r>
    </w:p>
    <w:p>
      <w:pPr>
        <w:spacing w:after="0"/>
        <w:ind w:left="120"/>
        <w:jc w:val="left"/>
      </w:pPr>
      <w:r>
        <w:br/>
      </w:r>
    </w:p>
    <w:p>
      <w:pPr>
        <w:spacing w:after="0"/>
        <w:ind w:left="120"/>
        <w:jc w:val="left"/>
      </w:pPr>
      <w:r>
        <w:rPr>
          <w:rFonts w:ascii="Consolas" w:hAnsi="Consolas"/>
          <w:b w:val="false"/>
          <w:i w:val="false"/>
          <w:color w:val="000000"/>
          <w:sz w:val="22"/>
        </w:rPr>
        <w:t>            byte[] bytesBuffer = new byte[1024];</w:t>
      </w:r>
    </w:p>
    <w:p>
      <w:pPr>
        <w:spacing w:after="0"/>
        <w:ind w:left="120"/>
        <w:jc w:val="left"/>
      </w:pPr>
      <w:r>
        <w:rPr>
          <w:rFonts w:ascii="Consolas" w:hAnsi="Consolas"/>
          <w:b w:val="false"/>
          <w:i w:val="false"/>
          <w:color w:val="000000"/>
          <w:sz w:val="22"/>
        </w:rPr>
        <w:t>            int bytesRead = -1;</w:t>
      </w:r>
    </w:p>
    <w:p>
      <w:pPr>
        <w:spacing w:after="0"/>
        <w:ind w:left="120"/>
        <w:jc w:val="left"/>
      </w:pPr>
      <w:r>
        <w:br/>
      </w:r>
    </w:p>
    <w:p>
      <w:pPr>
        <w:spacing w:after="0"/>
        <w:ind w:left="120"/>
        <w:jc w:val="left"/>
      </w:pPr>
      <w:r>
        <w:rPr>
          <w:rFonts w:ascii="Consolas" w:hAnsi="Consolas"/>
          <w:b w:val="false"/>
          <w:i w:val="false"/>
          <w:color w:val="000000"/>
          <w:sz w:val="22"/>
        </w:rPr>
        <w:t>            while ((bytesRead = inputStream.read(bytesBuffer)) != -1) {</w:t>
      </w:r>
    </w:p>
    <w:p>
      <w:pPr>
        <w:spacing w:after="0"/>
        <w:ind w:left="120"/>
        <w:jc w:val="left"/>
      </w:pPr>
      <w:r>
        <w:rPr>
          <w:rFonts w:ascii="Consolas" w:hAnsi="Consolas"/>
          <w:b w:val="false"/>
          <w:i w:val="false"/>
          <w:color w:val="000000"/>
          <w:sz w:val="22"/>
        </w:rPr>
        <w:t>                digest.update(bytesBuffer, 0, bytesRead);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byte[] hashedBytes = digest.digest();</w:t>
      </w:r>
    </w:p>
    <w:p>
      <w:pPr>
        <w:spacing w:after="0"/>
        <w:ind w:left="120"/>
        <w:jc w:val="left"/>
      </w:pPr>
      <w:r>
        <w:br/>
      </w:r>
    </w:p>
    <w:p>
      <w:pPr>
        <w:spacing w:after="0"/>
        <w:ind w:left="120"/>
        <w:jc w:val="left"/>
      </w:pPr>
      <w:r>
        <w:rPr>
          <w:rFonts w:ascii="Consolas" w:hAnsi="Consolas"/>
          <w:b w:val="false"/>
          <w:i w:val="false"/>
          <w:color w:val="000000"/>
          <w:sz w:val="22"/>
        </w:rPr>
        <w:t>            return convertByteArrayToHexString(hashedBytes);</w:t>
      </w:r>
    </w:p>
    <w:p>
      <w:pPr>
        <w:spacing w:after="0"/>
        <w:ind w:left="120"/>
        <w:jc w:val="left"/>
      </w:pPr>
      <w:r>
        <w:rPr>
          <w:rFonts w:ascii="Consolas" w:hAnsi="Consolas"/>
          <w:b w:val="false"/>
          <w:i w:val="false"/>
          <w:color w:val="000000"/>
          <w:sz w:val="22"/>
        </w:rPr>
        <w:t>        } catch (NoSuchAlgorithmException | IOException ex) {</w:t>
      </w:r>
    </w:p>
    <w:p>
      <w:pPr>
        <w:spacing w:after="0"/>
        <w:ind w:left="120"/>
        <w:jc w:val="left"/>
      </w:pPr>
      <w:r>
        <w:rPr>
          <w:rFonts w:ascii="Consolas" w:hAnsi="Consolas"/>
          <w:b w:val="false"/>
          <w:i w:val="false"/>
          <w:color w:val="000000"/>
          <w:sz w:val="22"/>
        </w:rPr>
        <w:t>            throw new Exception(</w:t>
      </w:r>
    </w:p>
    <w:p>
      <w:pPr>
        <w:spacing w:after="0"/>
        <w:ind w:left="120"/>
        <w:jc w:val="left"/>
      </w:pPr>
      <w:r>
        <w:rPr>
          <w:rFonts w:ascii="Consolas" w:hAnsi="Consolas"/>
          <w:b w:val="false"/>
          <w:i w:val="false"/>
          <w:color w:val="000000"/>
          <w:sz w:val="22"/>
        </w:rPr>
        <w:t>                    "Could not generate hash from file", ex);</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private static String convertByteArrayToHexString(byte[] arrayBytes) {</w:t>
      </w:r>
    </w:p>
    <w:p>
      <w:pPr>
        <w:spacing w:after="0"/>
        <w:ind w:left="120"/>
        <w:jc w:val="left"/>
      </w:pPr>
      <w:r>
        <w:rPr>
          <w:rFonts w:ascii="Consolas" w:hAnsi="Consolas"/>
          <w:b w:val="false"/>
          <w:i w:val="false"/>
          <w:color w:val="000000"/>
          <w:sz w:val="22"/>
        </w:rPr>
        <w:t>        StringBuffer stringBuffer = new StringBuffer();</w:t>
      </w:r>
    </w:p>
    <w:p>
      <w:pPr>
        <w:spacing w:after="0"/>
        <w:ind w:left="120"/>
        <w:jc w:val="left"/>
      </w:pPr>
      <w:r>
        <w:rPr>
          <w:rFonts w:ascii="Consolas" w:hAnsi="Consolas"/>
          <w:b w:val="false"/>
          <w:i w:val="false"/>
          <w:color w:val="000000"/>
          <w:sz w:val="22"/>
        </w:rPr>
        <w:t>        for (int i = 0; i &lt; arrayBytes.length; i++) {</w:t>
      </w:r>
    </w:p>
    <w:p>
      <w:pPr>
        <w:spacing w:after="0"/>
        <w:ind w:left="120"/>
        <w:jc w:val="left"/>
      </w:pPr>
      <w:r>
        <w:rPr>
          <w:rFonts w:ascii="Consolas" w:hAnsi="Consolas"/>
          <w:b w:val="false"/>
          <w:i w:val="false"/>
          <w:color w:val="000000"/>
          <w:sz w:val="22"/>
        </w:rPr>
        <w:t>            stringBuffer.append(Integer.toString((arrayBytes[i] &amp; 0xff) + 0x100, 16)</w:t>
      </w:r>
    </w:p>
    <w:p>
      <w:pPr>
        <w:spacing w:after="0"/>
        <w:ind w:left="120"/>
        <w:jc w:val="left"/>
      </w:pPr>
      <w:r>
        <w:rPr>
          <w:rFonts w:ascii="Consolas" w:hAnsi="Consolas"/>
          <w:b w:val="false"/>
          <w:i w:val="false"/>
          <w:color w:val="000000"/>
          <w:sz w:val="22"/>
        </w:rPr>
        <w:t>                    .substring(1));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stringBuffer.toString();</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static void main(String[] args) throws Exception{</w:t>
      </w:r>
    </w:p>
    <w:p>
      <w:pPr>
        <w:spacing w:after="0"/>
        <w:ind w:left="120"/>
        <w:jc w:val="left"/>
      </w:pPr>
      <w:r>
        <w:rPr>
          <w:rFonts w:ascii="Consolas" w:hAnsi="Consolas"/>
          <w:b w:val="false"/>
          <w:i w:val="false"/>
          <w:color w:val="000000"/>
          <w:sz w:val="22"/>
        </w:rPr>
        <w:t>        List&lt;List&lt;String&gt;&gt; dupFiles = new FindDuplicateFiles().findDuplicatesOpt("./Resources/Dropbox");</w:t>
      </w:r>
    </w:p>
    <w:p>
      <w:pPr>
        <w:spacing w:after="0"/>
        <w:ind w:left="120"/>
        <w:jc w:val="left"/>
      </w:pPr>
      <w:r>
        <w:rPr>
          <w:rFonts w:ascii="Consolas" w:hAnsi="Consolas"/>
          <w:b w:val="false"/>
          <w:i w:val="false"/>
          <w:color w:val="000000"/>
          <w:sz w:val="22"/>
        </w:rPr>
        <w:t>        for(List&lt;String&gt; dup: dupFiles) {</w:t>
      </w:r>
    </w:p>
    <w:p>
      <w:pPr>
        <w:spacing w:after="0"/>
        <w:ind w:left="120"/>
        <w:jc w:val="left"/>
      </w:pPr>
      <w:r>
        <w:rPr>
          <w:rFonts w:ascii="Consolas" w:hAnsi="Consolas"/>
          <w:b w:val="false"/>
          <w:i w:val="false"/>
          <w:color w:val="000000"/>
          <w:sz w:val="22"/>
        </w:rPr>
        <w:t>            System.out.println(dup.toString());</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//new FindDuplicateFiles().read1KBEachTime("./Resources/Dropbox/board.txt");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How to check the file types in Linux:</w:t>
      </w:r>
    </w:p>
    <w:p>
      <w:pPr>
        <w:spacing w:after="0"/>
        <w:ind w:left="120"/>
        <w:jc w:val="left"/>
      </w:pPr>
      <w:r>
        <w:rPr>
          <w:rFonts w:ascii="Cambria" w:hAnsi="Cambria"/>
          <w:b w:val="false"/>
          <w:i w:val="false"/>
          <w:color w:val="000000"/>
          <w:sz w:val="22"/>
        </w:rPr>
        <w:t>Linux has different APIs e.g. is_regular_file(), is_block_file etc</w:t>
      </w:r>
    </w:p>
    <w:p>
      <w:pPr>
        <w:spacing w:after="0"/>
        <w:ind w:left="120"/>
        <w:jc w:val="left"/>
      </w:pPr>
      <w:r>
        <w:br/>
      </w:r>
    </w:p>
    <w:p>
      <w:pPr>
        <w:spacing w:after="0"/>
        <w:ind w:left="120"/>
        <w:jc w:val="left"/>
      </w:pPr>
      <w:r>
        <w:rPr>
          <w:rFonts w:ascii="Cambria" w:hAnsi="Cambria"/>
          <w:b w:val="false"/>
          <w:i w:val="false"/>
          <w:color w:val="000000"/>
          <w:sz w:val="22"/>
        </w:rPr>
        <w:t>How to hash 1KB each time:</w:t>
      </w:r>
    </w:p>
    <w:p>
      <w:pPr>
        <w:spacing w:after="0"/>
        <w:ind w:left="120"/>
        <w:jc w:val="left"/>
      </w:pPr>
      <w:r>
        <w:br/>
      </w:r>
    </w:p>
    <w:p>
      <w:pPr>
        <w:spacing w:after="0"/>
        <w:ind w:left="120"/>
        <w:jc w:val="left"/>
      </w:pPr>
      <w:r>
        <w:rPr>
          <w:rFonts w:ascii="Consolas" w:hAnsi="Consolas"/>
          <w:b w:val="false"/>
          <w:i w:val="false"/>
          <w:color w:val="000000"/>
          <w:sz w:val="22"/>
        </w:rPr>
        <w:t>  public void read1KBEachTime(String path)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throws FileNotFoundException, IOException{</w:t>
      </w:r>
    </w:p>
    <w:p>
      <w:pPr>
        <w:spacing w:after="0"/>
        <w:ind w:left="120"/>
        <w:jc w:val="left"/>
      </w:pPr>
      <w:r>
        <w:rPr>
          <w:rFonts w:ascii="Consolas" w:hAnsi="Consolas"/>
          <w:b w:val="false"/>
          <w:i w:val="false"/>
          <w:color w:val="000000"/>
          <w:sz w:val="22"/>
        </w:rPr>
        <w:t>      File file = new File(path);</w:t>
      </w:r>
    </w:p>
    <w:p>
      <w:pPr>
        <w:spacing w:after="0"/>
        <w:ind w:left="120"/>
        <w:jc w:val="left"/>
      </w:pPr>
      <w:r>
        <w:rPr>
          <w:rFonts w:ascii="Consolas" w:hAnsi="Consolas"/>
          <w:b w:val="false"/>
          <w:i w:val="false"/>
          <w:color w:val="000000"/>
          <w:sz w:val="22"/>
        </w:rPr>
        <w:t>      FileInputStream fis = new FileInputStream(file);</w:t>
      </w:r>
    </w:p>
    <w:p>
      <w:pPr>
        <w:spacing w:after="0"/>
        <w:ind w:left="120"/>
        <w:jc w:val="left"/>
      </w:pPr>
      <w:r>
        <w:rPr>
          <w:rFonts w:ascii="Consolas" w:hAnsi="Consolas"/>
          <w:b w:val="false"/>
          <w:i w:val="false"/>
          <w:color w:val="000000"/>
          <w:sz w:val="22"/>
        </w:rPr>
        <w:t>      byte[] buffer = new byte[1024];</w:t>
      </w:r>
    </w:p>
    <w:p>
      <w:pPr>
        <w:spacing w:after="0"/>
        <w:ind w:left="120"/>
        <w:jc w:val="left"/>
      </w:pPr>
      <w:r>
        <w:rPr>
          <w:rFonts w:ascii="Consolas" w:hAnsi="Consolas"/>
          <w:b w:val="false"/>
          <w:i w:val="false"/>
          <w:color w:val="000000"/>
          <w:sz w:val="22"/>
        </w:rPr>
        <w:t>      int count;</w:t>
      </w:r>
    </w:p>
    <w:p>
      <w:pPr>
        <w:spacing w:after="0"/>
        <w:ind w:left="120"/>
        <w:jc w:val="left"/>
      </w:pPr>
      <w:r>
        <w:rPr>
          <w:rFonts w:ascii="Consolas" w:hAnsi="Consolas"/>
          <w:b w:val="false"/>
          <w:i w:val="false"/>
          <w:color w:val="000000"/>
          <w:sz w:val="22"/>
        </w:rPr>
        <w:t>      while((count=fis.read(buffer))!=-1) {</w:t>
      </w:r>
    </w:p>
    <w:p>
      <w:pPr>
        <w:spacing w:after="0"/>
        <w:ind w:left="120"/>
        <w:jc w:val="left"/>
      </w:pPr>
      <w:r>
        <w:rPr>
          <w:rFonts w:ascii="Consolas" w:hAnsi="Consolas"/>
          <w:b w:val="false"/>
          <w:i w:val="false"/>
          <w:color w:val="000000"/>
          <w:sz w:val="22"/>
        </w:rPr>
        <w:t>         // hash(buffer);</w:t>
      </w:r>
    </w:p>
    <w:p>
      <w:pPr>
        <w:spacing w:after="0"/>
        <w:ind w:left="120"/>
        <w:jc w:val="left"/>
      </w:pPr>
      <w:r>
        <w:rPr>
          <w:rFonts w:ascii="Consolas" w:hAnsi="Consolas"/>
          <w:b w:val="false"/>
          <w:i w:val="false"/>
          <w:color w:val="000000"/>
          <w:sz w:val="22"/>
        </w:rPr>
        <w:t>          System.out.print(buffer);</w:t>
      </w:r>
    </w:p>
    <w:p>
      <w:pPr>
        <w:spacing w:after="0"/>
        <w:ind w:left="120"/>
        <w:jc w:val="left"/>
      </w:pPr>
      <w:r>
        <w:rPr>
          <w:rFonts w:ascii="Consolas" w:hAnsi="Consolas"/>
          <w:b w:val="false"/>
          <w:i w:val="false"/>
          <w:color w:val="000000"/>
          <w:sz w:val="22"/>
        </w:rPr>
        <w:t>          count = fis.read(buffer);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 • //Helper functions (need to be defined by you)</w:t>
      </w:r>
    </w:p>
    <w:p>
      <w:pPr>
        <w:spacing w:after="0"/>
        <w:ind w:left="120"/>
        <w:jc w:val="left"/>
      </w:pPr>
      <w:r>
        <w:rPr>
          <w:rFonts w:ascii="Consolas" w:hAnsi="Consolas"/>
          <w:b w:val="false"/>
          <w:i w:val="false"/>
          <w:color w:val="000000"/>
          <w:sz w:val="22"/>
        </w:rPr>
        <w:t>    - public List&lt;String&gt; getFiles(String directoryPath); //Returns all files directly under this directory</w:t>
      </w:r>
    </w:p>
    <w:p>
      <w:pPr>
        <w:spacing w:after="0"/>
        <w:ind w:left="120"/>
        <w:jc w:val="left"/>
      </w:pPr>
      <w:r>
        <w:rPr>
          <w:rFonts w:ascii="Consolas" w:hAnsi="Consolas"/>
          <w:b w:val="false"/>
          <w:i w:val="false"/>
          <w:color w:val="000000"/>
          <w:sz w:val="22"/>
        </w:rPr>
        <w:t>    - public List&lt;String&gt; getDirectories(String directoryPath); //Returns all directories directly under this directory</w:t>
      </w:r>
    </w:p>
    <w:p>
      <w:pPr>
        <w:spacing w:after="0"/>
        <w:ind w:left="120"/>
        <w:jc w:val="left"/>
      </w:pPr>
      <w:r>
        <w:rPr>
          <w:rFonts w:ascii="Consolas" w:hAnsi="Consolas"/>
          <w:b w:val="false"/>
          <w:i w:val="false"/>
          <w:color w:val="000000"/>
          <w:sz w:val="22"/>
        </w:rPr>
        <w:t>    - public String getFileContent(String filePath); //Returns content of a file</w:t>
      </w:r>
    </w:p>
    <w:p>
      <w:pPr>
        <w:spacing w:after="0"/>
        <w:ind w:left="120"/>
        <w:jc w:val="left"/>
      </w:pPr>
      <w:r>
        <w:rPr>
          <w:rFonts w:ascii="Consolas" w:hAnsi="Consolas"/>
          <w:b w:val="false"/>
          <w:i w:val="false"/>
          <w:color w:val="000000"/>
          <w:sz w:val="22"/>
        </w:rPr>
        <w:t>    - //Write this function (Interviewer just cared about this)</w:t>
      </w:r>
    </w:p>
    <w:p>
      <w:pPr>
        <w:spacing w:after="0"/>
        <w:ind w:left="120"/>
        <w:jc w:val="left"/>
      </w:pPr>
      <w:r>
        <w:rPr>
          <w:rFonts w:ascii="Consolas" w:hAnsi="Consolas"/>
          <w:b w:val="false"/>
          <w:i w:val="false"/>
          <w:color w:val="000000"/>
          <w:sz w:val="22"/>
        </w:rPr>
        <w:t>    - public List&lt;String&gt; findDuplicates(String rootDirectory) {</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  ...</w:t>
      </w:r>
    </w:p>
    <w:p>
      <w:pPr>
        <w:spacing w:after="0"/>
        <w:ind w:left="120"/>
        <w:jc w:val="left"/>
      </w:pPr>
      <w:r>
        <w:br/>
      </w:r>
    </w:p>
    <w:p>
      <w:pPr>
        <w:spacing w:after="0"/>
        <w:ind w:left="120"/>
        <w:jc w:val="left"/>
      </w:pPr>
      <w:hyperlink r:id="rId11">
        <w:r>
          <w:rPr>
            <w:rFonts w:ascii="Cambria" w:hAnsi="Cambria"/>
            <w:b w:val="false"/>
            <w:i w:val="false"/>
            <w:color w:val="0000ff"/>
            <w:sz w:val="22"/>
            <w:u w:val="single"/>
          </w:rPr>
          <w:t>609. Find Duplicate File in System</w:t>
        </w:r>
      </w:hyperlink>
    </w:p>
    <w:p>
      <w:pPr>
        <w:spacing w:after="0"/>
        <w:ind w:left="120"/>
        <w:jc w:val="left"/>
      </w:pPr>
      <w:r>
        <w:rPr>
          <w:rFonts w:ascii="Cambria" w:hAnsi="Cambria"/>
          <w:b w:val="false"/>
          <w:i w:val="false"/>
          <w:color w:val="000000"/>
          <w:sz w:val="22"/>
        </w:rPr>
        <w:t>Example 1:</w:t>
      </w:r>
    </w:p>
    <w:p>
      <w:pPr>
        <w:spacing w:after="0"/>
        <w:ind w:left="120"/>
        <w:jc w:val="left"/>
      </w:pPr>
      <w:r>
        <w:rPr>
          <w:rFonts w:ascii="Consolas" w:hAnsi="Consolas"/>
          <w:b/>
          <w:i w:val="false"/>
          <w:color w:val="000000"/>
          <w:sz w:val="22"/>
        </w:rPr>
        <w:t>Input:</w:t>
      </w:r>
    </w:p>
    <w:p>
      <w:pPr>
        <w:spacing w:after="0"/>
        <w:ind w:left="120"/>
        <w:jc w:val="left"/>
      </w:pPr>
      <w:r>
        <w:rPr>
          <w:rFonts w:ascii="Consolas" w:hAnsi="Consolas"/>
          <w:b w:val="false"/>
          <w:i w:val="false"/>
          <w:color w:val="000000"/>
          <w:sz w:val="22"/>
        </w:rPr>
        <w:t>["root/a 1.txt(abcd) 2.txt(efgh)", "root/c 3.txt(abcd)", "root/c/d 4.txt(efgh)", "root 4.txt(efgh)"]</w:t>
      </w:r>
    </w:p>
    <w:p>
      <w:pPr>
        <w:spacing w:after="0"/>
        <w:ind w:left="120"/>
        <w:jc w:val="left"/>
      </w:pPr>
      <w:r>
        <w:rPr>
          <w:rFonts w:ascii="Consolas" w:hAnsi="Consolas"/>
          <w:b/>
          <w:i w:val="false"/>
          <w:color w:val="000000"/>
          <w:sz w:val="22"/>
        </w:rPr>
        <w:t>Output:</w:t>
      </w:r>
      <w:r>
        <w:rPr>
          <w:rFonts w:ascii="Consolas" w:hAnsi="Consolas"/>
          <w:b w:val="false"/>
          <w:i w:val="false"/>
          <w:color w:val="000000"/>
          <w:sz w:val="22"/>
        </w:rPr>
        <w:t xml:space="preserve">  </w:t>
      </w:r>
    </w:p>
    <w:p>
      <w:pPr>
        <w:spacing w:after="0"/>
        <w:ind w:left="120"/>
        <w:jc w:val="left"/>
      </w:pPr>
      <w:r>
        <w:rPr>
          <w:rFonts w:ascii="Consolas" w:hAnsi="Consolas"/>
          <w:b w:val="false"/>
          <w:i w:val="false"/>
          <w:color w:val="000000"/>
          <w:sz w:val="22"/>
        </w:rPr>
        <w:t>[["root/a/2.txt","root/c/d/4.txt","root/4.txt"],["root/a/1.txt","root/c/3.txt"]]</w:t>
      </w:r>
    </w:p>
    <w:p>
      <w:pPr>
        <w:spacing w:after="0"/>
        <w:ind w:left="120"/>
        <w:jc w:val="left"/>
      </w:pPr>
      <w:r>
        <w:br/>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List&lt;List&lt;String&gt;&gt; findDuplicate(String[] paths) {</w:t>
      </w:r>
    </w:p>
    <w:p>
      <w:pPr>
        <w:spacing w:after="0"/>
        <w:ind w:left="120"/>
        <w:jc w:val="left"/>
      </w:pPr>
      <w:r>
        <w:rPr>
          <w:rFonts w:ascii="Consolas" w:hAnsi="Consolas"/>
          <w:b w:val="false"/>
          <w:i w:val="false"/>
          <w:color w:val="000000"/>
          <w:sz w:val="22"/>
        </w:rPr>
        <w:t>        Map&lt;String, List&lt;String&gt;&gt; dupFilesMap = new HashMap&lt;&gt;();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for(String dir: paths) {</w:t>
      </w:r>
    </w:p>
    <w:p>
      <w:pPr>
        <w:spacing w:after="0"/>
        <w:ind w:left="120"/>
        <w:jc w:val="left"/>
      </w:pPr>
      <w:r>
        <w:rPr>
          <w:rFonts w:ascii="Consolas" w:hAnsi="Consolas"/>
          <w:b w:val="false"/>
          <w:i w:val="false"/>
          <w:color w:val="000000"/>
          <w:sz w:val="22"/>
        </w:rPr>
        <w:t>            String[] fileAndContent = dir.split(" ");</w:t>
      </w:r>
    </w:p>
    <w:p>
      <w:pPr>
        <w:spacing w:after="0"/>
        <w:ind w:left="120"/>
        <w:jc w:val="left"/>
      </w:pPr>
      <w:r>
        <w:rPr>
          <w:rFonts w:ascii="Consolas" w:hAnsi="Consolas"/>
          <w:b w:val="false"/>
          <w:i w:val="false"/>
          <w:color w:val="000000"/>
          <w:sz w:val="22"/>
        </w:rPr>
        <w:t>            String dirPath = fileAndContent[0];</w:t>
      </w:r>
    </w:p>
    <w:p>
      <w:pPr>
        <w:spacing w:after="0"/>
        <w:ind w:left="120"/>
        <w:jc w:val="left"/>
      </w:pPr>
      <w:r>
        <w:rPr>
          <w:rFonts w:ascii="Consolas" w:hAnsi="Consolas"/>
          <w:b w:val="false"/>
          <w:i w:val="false"/>
          <w:color w:val="000000"/>
          <w:sz w:val="22"/>
        </w:rPr>
        <w:t>            for(int i=1; i&lt;fileAndContent.length; i++)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String fileName = fileAndContent[i].substring(0, fileAndContent[i].indexOf("("));</w:t>
      </w:r>
    </w:p>
    <w:p>
      <w:pPr>
        <w:spacing w:after="0"/>
        <w:ind w:left="120"/>
        <w:jc w:val="left"/>
      </w:pPr>
      <w:r>
        <w:rPr>
          <w:rFonts w:ascii="Consolas" w:hAnsi="Consolas"/>
          <w:b w:val="false"/>
          <w:i w:val="false"/>
          <w:color w:val="000000"/>
          <w:sz w:val="22"/>
        </w:rPr>
        <w:t>                String fileContent = fileAndContent[i].substring(fileAndContent[i].indexOf("(")+1, fileAndContent[i].indexOf(")"));</w:t>
      </w:r>
    </w:p>
    <w:p>
      <w:pPr>
        <w:spacing w:after="0"/>
        <w:ind w:left="120"/>
        <w:jc w:val="left"/>
      </w:pPr>
      <w:r>
        <w:rPr>
          <w:rFonts w:ascii="Consolas" w:hAnsi="Consolas"/>
          <w:b w:val="false"/>
          <w:i w:val="false"/>
          <w:color w:val="000000"/>
          <w:sz w:val="22"/>
        </w:rPr>
        <w:t>                if(!dupFilesMap.containsKey(fileContent))</w:t>
      </w:r>
    </w:p>
    <w:p>
      <w:pPr>
        <w:spacing w:after="0"/>
        <w:ind w:left="120"/>
        <w:jc w:val="left"/>
      </w:pPr>
      <w:r>
        <w:rPr>
          <w:rFonts w:ascii="Consolas" w:hAnsi="Consolas"/>
          <w:b w:val="false"/>
          <w:i w:val="false"/>
          <w:color w:val="000000"/>
          <w:sz w:val="22"/>
        </w:rPr>
        <w:t>                    dupFilesMap.put(fileContent, new ArrayList&lt;&gt;());</w:t>
      </w:r>
    </w:p>
    <w:p>
      <w:pPr>
        <w:spacing w:after="0"/>
        <w:ind w:left="120"/>
        <w:jc w:val="left"/>
      </w:pPr>
      <w:r>
        <w:rPr>
          <w:rFonts w:ascii="Consolas" w:hAnsi="Consolas"/>
          <w:b w:val="false"/>
          <w:i w:val="false"/>
          <w:color w:val="000000"/>
          <w:sz w:val="22"/>
        </w:rPr>
        <w:t>                dupFilesMap.get(fileContent).add(dirPath+"/"+fileName);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List&lt;List&lt;String&gt;&gt; result = new ArrayList&lt;&gt;();</w:t>
      </w:r>
    </w:p>
    <w:p>
      <w:pPr>
        <w:spacing w:after="0"/>
        <w:ind w:left="120"/>
        <w:jc w:val="left"/>
      </w:pPr>
      <w:r>
        <w:rPr>
          <w:rFonts w:ascii="Consolas" w:hAnsi="Consolas"/>
          <w:b w:val="false"/>
          <w:i w:val="false"/>
          <w:color w:val="000000"/>
          <w:sz w:val="22"/>
        </w:rPr>
        <w:t>        for(List&lt;String&gt; dupFiles: dupFilesMap.values()) {</w:t>
      </w:r>
    </w:p>
    <w:p>
      <w:pPr>
        <w:spacing w:after="0"/>
        <w:ind w:left="120"/>
        <w:jc w:val="left"/>
      </w:pPr>
      <w:r>
        <w:rPr>
          <w:rFonts w:ascii="Consolas" w:hAnsi="Consolas"/>
          <w:b w:val="false"/>
          <w:i w:val="false"/>
          <w:color w:val="000000"/>
          <w:sz w:val="22"/>
        </w:rPr>
        <w:t>            if(dupFiles.size()&gt;1)</w:t>
      </w:r>
    </w:p>
    <w:p>
      <w:pPr>
        <w:spacing w:after="0"/>
        <w:ind w:left="120"/>
        <w:jc w:val="left"/>
      </w:pPr>
      <w:r>
        <w:rPr>
          <w:rFonts w:ascii="Consolas" w:hAnsi="Consolas"/>
          <w:b w:val="false"/>
          <w:i w:val="false"/>
          <w:color w:val="000000"/>
          <w:sz w:val="22"/>
        </w:rPr>
        <w:t>                result.add(dupFiles);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Find Byte in File</w:t>
      </w:r>
    </w:p>
    <w:p>
      <w:pPr>
        <w:spacing w:after="0"/>
        <w:ind w:left="120"/>
        <w:jc w:val="left"/>
      </w:pPr>
      <w:r>
        <w:rPr>
          <w:rFonts w:ascii="Cambria" w:hAnsi="Cambria"/>
          <w:b w:val="false"/>
          <w:i w:val="false"/>
          <w:color w:val="000000"/>
          <w:sz w:val="22"/>
        </w:rPr>
        <w:t>Simple substring match</w:t>
      </w:r>
    </w:p>
    <w:p>
      <w:pPr>
        <w:spacing w:after="0"/>
        <w:ind w:left="120"/>
        <w:jc w:val="left"/>
      </w:pPr>
      <w:r>
        <w:rPr>
          <w:rFonts w:ascii="Consolas" w:hAnsi="Consolas"/>
          <w:b/>
          <w:i w:val="false"/>
          <w:color w:val="000000"/>
          <w:sz w:val="22"/>
        </w:rPr>
        <w:t xml:space="preserve">public boolean </w:t>
      </w:r>
      <w:r>
        <w:rPr>
          <w:rFonts w:ascii="Consolas" w:hAnsi="Consolas"/>
          <w:b w:val="false"/>
          <w:i w:val="false"/>
          <w:color w:val="000000"/>
          <w:sz w:val="22"/>
        </w:rPr>
        <w:t>containBytes(</w:t>
      </w:r>
      <w:r>
        <w:rPr>
          <w:rFonts w:ascii="Consolas" w:hAnsi="Consolas"/>
          <w:b/>
          <w:i w:val="false"/>
          <w:color w:val="000000"/>
          <w:sz w:val="22"/>
        </w:rPr>
        <w:t>byte</w:t>
      </w:r>
      <w:r>
        <w:rPr>
          <w:rFonts w:ascii="Consolas" w:hAnsi="Consolas"/>
          <w:b w:val="false"/>
          <w:i w:val="false"/>
          <w:color w:val="000000"/>
          <w:sz w:val="22"/>
        </w:rPr>
        <w:t xml:space="preserve">[] pattern, </w:t>
      </w:r>
      <w:r>
        <w:rPr>
          <w:rFonts w:ascii="Consolas" w:hAnsi="Consolas"/>
          <w:b/>
          <w:i w:val="false"/>
          <w:color w:val="000000"/>
          <w:sz w:val="22"/>
        </w:rPr>
        <w:t>byte</w:t>
      </w:r>
      <w:r>
        <w:rPr>
          <w:rFonts w:ascii="Consolas" w:hAnsi="Consolas"/>
          <w:b w:val="false"/>
          <w:i w:val="false"/>
          <w:color w:val="000000"/>
          <w:sz w:val="22"/>
        </w:rPr>
        <w:t>[] text)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 xml:space="preserve">i=0; </w:t>
      </w:r>
      <w:r>
        <w:rPr>
          <w:rFonts w:ascii="Consolas" w:hAnsi="Consolas"/>
          <w:b w:val="false"/>
          <w:i w:val="false"/>
          <w:color w:val="000000"/>
          <w:sz w:val="22"/>
        </w:rPr>
        <w:t>i&lt;=text.</w:t>
      </w:r>
      <w:r>
        <w:rPr>
          <w:rFonts w:ascii="Consolas" w:hAnsi="Consolas"/>
          <w:b/>
          <w:i w:val="false"/>
          <w:color w:val="000000"/>
          <w:sz w:val="22"/>
        </w:rPr>
        <w:t>length</w:t>
      </w:r>
      <w:r>
        <w:rPr>
          <w:rFonts w:ascii="Consolas" w:hAnsi="Consolas"/>
          <w:b w:val="false"/>
          <w:i w:val="false"/>
          <w:color w:val="000000"/>
          <w:sz w:val="22"/>
        </w:rPr>
        <w:t>-pattern.</w:t>
      </w:r>
      <w:r>
        <w:rPr>
          <w:rFonts w:ascii="Consolas" w:hAnsi="Consolas"/>
          <w:b/>
          <w:i w:val="false"/>
          <w:color w:val="000000"/>
          <w:sz w:val="22"/>
        </w:rPr>
        <w:t>length</w:t>
      </w:r>
      <w:r>
        <w:rPr>
          <w:rFonts w:ascii="Consolas" w:hAnsi="Consolas"/>
          <w:b w:val="false"/>
          <w:i w:val="false"/>
          <w:color w:val="000000"/>
          <w:sz w:val="22"/>
        </w:rPr>
        <w:t>; 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j=0;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(j&lt;pattern.</w:t>
      </w:r>
      <w:r>
        <w:rPr>
          <w:rFonts w:ascii="Consolas" w:hAnsi="Consolas"/>
          <w:b/>
          <w:i w:val="false"/>
          <w:color w:val="000000"/>
          <w:sz w:val="22"/>
        </w:rPr>
        <w:t xml:space="preserve">length </w:t>
      </w:r>
      <w:r>
        <w:rPr>
          <w:rFonts w:ascii="Consolas" w:hAnsi="Consolas"/>
          <w:b w:val="false"/>
          <w:i w:val="false"/>
          <w:color w:val="000000"/>
          <w:sz w:val="22"/>
        </w:rPr>
        <w:t>&amp;&amp; pattern[j]==text[i+j]) {</w:t>
      </w:r>
    </w:p>
    <w:p>
      <w:pPr>
        <w:spacing w:after="0"/>
        <w:ind w:left="120"/>
        <w:jc w:val="left"/>
      </w:pPr>
      <w:r>
        <w:rPr>
          <w:rFonts w:ascii="Consolas" w:hAnsi="Consolas"/>
          <w:b w:val="false"/>
          <w:i w:val="false"/>
          <w:color w:val="000000"/>
          <w:sz w:val="22"/>
        </w:rPr>
        <w:t>           j++;</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(j==pattern.</w:t>
      </w:r>
      <w:r>
        <w:rPr>
          <w:rFonts w:ascii="Consolas" w:hAnsi="Consolas"/>
          <w:b/>
          <w:i w:val="false"/>
          <w:color w:val="000000"/>
          <w:sz w:val="22"/>
        </w:rPr>
        <w:t>length</w:t>
      </w: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Use rolling hash to check substring match</w:t>
      </w:r>
    </w:p>
    <w:p>
      <w:pPr>
        <w:numPr>
          <w:ilvl w:val="0"/>
          <w:numId w:val="8"/>
        </w:numPr>
        <w:spacing w:after="0"/>
        <w:jc w:val="left"/>
      </w:pPr>
      <w:r>
        <w:rPr>
          <w:rFonts w:ascii="Cambria" w:hAnsi="Cambria"/>
          <w:b w:val="false"/>
          <w:i w:val="false"/>
          <w:color w:val="000000"/>
          <w:sz w:val="22"/>
        </w:rPr>
        <w:t>mod a large prime number to avoid overflow</w:t>
      </w:r>
    </w:p>
    <w:p>
      <w:pPr>
        <w:numPr>
          <w:ilvl w:val="0"/>
          <w:numId w:val="8"/>
        </w:numPr>
        <w:spacing w:after="0"/>
        <w:jc w:val="left"/>
      </w:pPr>
      <w:r>
        <w:rPr>
          <w:rFonts w:ascii="Cambria" w:hAnsi="Cambria"/>
          <w:b w:val="false"/>
          <w:i w:val="false"/>
          <w:color w:val="000000"/>
          <w:sz w:val="22"/>
        </w:rPr>
        <w:t>the parameters a and prime number determines the collision rate. We want the slot large enough, N</w:t>
      </w:r>
      <w:r>
        <w:rPr>
          <w:rFonts w:ascii="Cambria" w:hAnsi="Cambria"/>
          <w:b w:val="false"/>
          <w:i/>
          <w:color w:val="000000"/>
          <w:sz w:val="22"/>
        </w:rPr>
        <w:t xml:space="preserve">2 such that the expected collision for n elements is just 1/N, there are n numbers, so total expected collision is n </w:t>
      </w:r>
      <w:r>
        <w:rPr>
          <w:rFonts w:ascii="Cambria" w:hAnsi="Cambria"/>
          <w:b w:val="false"/>
          <w:i w:val="false"/>
          <w:color w:val="000000"/>
          <w:sz w:val="22"/>
        </w:rPr>
        <w:t>1/n =1</w:t>
      </w:r>
    </w:p>
    <w:p>
      <w:pPr>
        <w:numPr>
          <w:ilvl w:val="0"/>
          <w:numId w:val="8"/>
        </w:numPr>
        <w:spacing w:after="0"/>
        <w:jc w:val="left"/>
      </w:pPr>
      <w:r>
        <w:rPr>
          <w:rFonts w:ascii="Cambria" w:hAnsi="Cambria"/>
          <w:b w:val="false"/>
          <w:i w:val="false"/>
          <w:color w:val="000000"/>
          <w:sz w:val="22"/>
        </w:rPr>
        <w:t>We need to check if this is really the substring match if the hash code is the same</w:t>
      </w:r>
    </w:p>
    <w:p>
      <w:pPr>
        <w:spacing w:after="0"/>
        <w:ind w:left="120"/>
        <w:jc w:val="left"/>
      </w:pPr>
      <w:r>
        <w:rPr>
          <w:rFonts w:ascii="Consolas" w:hAnsi="Consolas"/>
          <w:b/>
          <w:i w:val="false"/>
          <w:color w:val="000000"/>
          <w:sz w:val="22"/>
        </w:rPr>
        <w:t xml:space="preserve">public boolean </w:t>
      </w:r>
      <w:r>
        <w:rPr>
          <w:rFonts w:ascii="Consolas" w:hAnsi="Consolas"/>
          <w:b w:val="false"/>
          <w:i w:val="false"/>
          <w:color w:val="000000"/>
          <w:sz w:val="22"/>
        </w:rPr>
        <w:t>containsBytesRollingHash(</w:t>
      </w:r>
      <w:r>
        <w:rPr>
          <w:rFonts w:ascii="Consolas" w:hAnsi="Consolas"/>
          <w:b/>
          <w:i w:val="false"/>
          <w:color w:val="000000"/>
          <w:sz w:val="22"/>
        </w:rPr>
        <w:t>byte</w:t>
      </w:r>
      <w:r>
        <w:rPr>
          <w:rFonts w:ascii="Consolas" w:hAnsi="Consolas"/>
          <w:b w:val="false"/>
          <w:i w:val="false"/>
          <w:color w:val="000000"/>
          <w:sz w:val="22"/>
        </w:rPr>
        <w:t xml:space="preserve">[] pattern, </w:t>
      </w:r>
      <w:r>
        <w:rPr>
          <w:rFonts w:ascii="Consolas" w:hAnsi="Consolas"/>
          <w:b/>
          <w:i w:val="false"/>
          <w:color w:val="000000"/>
          <w:sz w:val="22"/>
        </w:rPr>
        <w:t>byte</w:t>
      </w:r>
      <w:r>
        <w:rPr>
          <w:rFonts w:ascii="Consolas" w:hAnsi="Consolas"/>
          <w:b w:val="false"/>
          <w:i w:val="false"/>
          <w:color w:val="000000"/>
          <w:sz w:val="22"/>
        </w:rPr>
        <w:t>[] text)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(text.</w:t>
      </w:r>
      <w:r>
        <w:rPr>
          <w:rFonts w:ascii="Consolas" w:hAnsi="Consolas"/>
          <w:b/>
          <w:i w:val="false"/>
          <w:color w:val="000000"/>
          <w:sz w:val="22"/>
        </w:rPr>
        <w:t>length</w:t>
      </w:r>
      <w:r>
        <w:rPr>
          <w:rFonts w:ascii="Consolas" w:hAnsi="Consolas"/>
          <w:b w:val="false"/>
          <w:i w:val="false"/>
          <w:color w:val="000000"/>
          <w:sz w:val="22"/>
        </w:rPr>
        <w:t>&lt;pattern.</w:t>
      </w:r>
      <w:r>
        <w:rPr>
          <w:rFonts w:ascii="Consolas" w:hAnsi="Consolas"/>
          <w:b/>
          <w:i w:val="false"/>
          <w:color w:val="000000"/>
          <w:sz w:val="22"/>
        </w:rPr>
        <w:t>length</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m = pattern.</w:t>
      </w:r>
      <w:r>
        <w:rPr>
          <w:rFonts w:ascii="Consolas" w:hAnsi="Consolas"/>
          <w:b/>
          <w:i w:val="false"/>
          <w:color w:val="000000"/>
          <w:sz w:val="22"/>
        </w:rPr>
        <w:t>length</w:t>
      </w:r>
      <w:r>
        <w:rPr>
          <w:rFonts w:ascii="Consolas" w:hAnsi="Consolas"/>
          <w:b w:val="false"/>
          <w:i w:val="false"/>
          <w:color w:val="000000"/>
          <w:sz w:val="22"/>
        </w:rPr>
        <w:t>, n=text.</w:t>
      </w:r>
      <w:r>
        <w:rPr>
          <w:rFonts w:ascii="Consolas" w:hAnsi="Consolas"/>
          <w:b/>
          <w:i w:val="false"/>
          <w:color w:val="000000"/>
          <w:sz w:val="22"/>
        </w:rPr>
        <w:t>length</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byte</w:t>
      </w:r>
      <w:r>
        <w:rPr>
          <w:rFonts w:ascii="Consolas" w:hAnsi="Consolas"/>
          <w:b w:val="false"/>
          <w:i w:val="false"/>
          <w:color w:val="000000"/>
          <w:sz w:val="22"/>
        </w:rPr>
        <w:t>[] initialBytes = Arrays.</w:t>
      </w:r>
      <w:r>
        <w:rPr>
          <w:rFonts w:ascii="Consolas" w:hAnsi="Consolas"/>
          <w:b w:val="false"/>
          <w:i/>
          <w:color w:val="000000"/>
          <w:sz w:val="22"/>
        </w:rPr>
        <w:t>copyOfRange</w:t>
      </w:r>
      <w:r>
        <w:rPr>
          <w:rFonts w:ascii="Consolas" w:hAnsi="Consolas"/>
          <w:b w:val="false"/>
          <w:i w:val="false"/>
          <w:color w:val="000000"/>
          <w:sz w:val="22"/>
        </w:rPr>
        <w:t>(text, 0, m);</w:t>
      </w:r>
    </w:p>
    <w:p>
      <w:pPr>
        <w:spacing w:after="0"/>
        <w:ind w:left="120"/>
        <w:jc w:val="left"/>
      </w:pPr>
      <w:r>
        <w:rPr>
          <w:rFonts w:ascii="Consolas" w:hAnsi="Consolas"/>
          <w:b w:val="false"/>
          <w:i w:val="false"/>
          <w:color w:val="000000"/>
          <w:sz w:val="22"/>
        </w:rPr>
        <w:t xml:space="preserve">    RollingHash hashFun = </w:t>
      </w:r>
      <w:r>
        <w:rPr>
          <w:rFonts w:ascii="Consolas" w:hAnsi="Consolas"/>
          <w:b/>
          <w:i w:val="false"/>
          <w:color w:val="000000"/>
          <w:sz w:val="22"/>
        </w:rPr>
        <w:t xml:space="preserve">new </w:t>
      </w:r>
      <w:r>
        <w:rPr>
          <w:rFonts w:ascii="Consolas" w:hAnsi="Consolas"/>
          <w:b w:val="false"/>
          <w:i w:val="false"/>
          <w:color w:val="000000"/>
          <w:sz w:val="22"/>
        </w:rPr>
        <w:t>RollingHash(31, initialBytes);</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long </w:t>
      </w:r>
      <w:r>
        <w:rPr>
          <w:rFonts w:ascii="Consolas" w:hAnsi="Consolas"/>
          <w:b w:val="false"/>
          <w:i w:val="false"/>
          <w:color w:val="000000"/>
          <w:sz w:val="22"/>
        </w:rPr>
        <w:t>patternHashVal = hashFun.hash(pattern);</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 xml:space="preserve">i=0; </w:t>
      </w:r>
      <w:r>
        <w:rPr>
          <w:rFonts w:ascii="Consolas" w:hAnsi="Consolas"/>
          <w:b w:val="false"/>
          <w:i w:val="false"/>
          <w:color w:val="000000"/>
          <w:sz w:val="22"/>
        </w:rPr>
        <w:t>i&lt;=n-m;</w:t>
      </w:r>
      <w:r>
        <w:rPr>
          <w:rFonts w:ascii="Consolas" w:hAnsi="Consolas"/>
          <w:b w:val="false"/>
          <w:i w:val="false"/>
          <w:color w:val="000000"/>
          <w:sz w:val="22"/>
        </w:rPr>
        <w:t xml:space="preserve"> 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(patternHashVal==hashFun.</w:t>
      </w:r>
      <w:r>
        <w:rPr>
          <w:rFonts w:ascii="Consolas" w:hAnsi="Consolas"/>
          <w:b/>
          <w:i w:val="false"/>
          <w:color w:val="000000"/>
          <w:sz w:val="22"/>
        </w:rPr>
        <w:t>currHashValue</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//need to check byte by byte to ensure</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j=0;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(j&lt;m &amp;&amp; pattern[j]==text[i+j]) j++;</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 xml:space="preserve">(j==m)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(i&lt;n-m){</w:t>
      </w:r>
    </w:p>
    <w:p>
      <w:pPr>
        <w:spacing w:after="0"/>
        <w:ind w:left="120"/>
        <w:jc w:val="left"/>
      </w:pPr>
      <w:r>
        <w:rPr>
          <w:rFonts w:ascii="Consolas" w:hAnsi="Consolas"/>
          <w:b w:val="false"/>
          <w:i w:val="false"/>
          <w:color w:val="000000"/>
          <w:sz w:val="22"/>
        </w:rPr>
        <w:t>            hashFun.recompute(text[i], text[i+m]);</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i w:val="false"/>
          <w:color w:val="000000"/>
          <w:sz w:val="22"/>
        </w:rPr>
        <w:t xml:space="preserve">public boolean </w:t>
      </w:r>
      <w:r>
        <w:rPr>
          <w:rFonts w:ascii="Consolas" w:hAnsi="Consolas"/>
          <w:b w:val="false"/>
          <w:i w:val="false"/>
          <w:color w:val="000000"/>
          <w:sz w:val="22"/>
        </w:rPr>
        <w:t>containsBytesFileRollingHash (</w:t>
      </w:r>
      <w:r>
        <w:rPr>
          <w:rFonts w:ascii="Consolas" w:hAnsi="Consolas"/>
          <w:b/>
          <w:i w:val="false"/>
          <w:color w:val="000000"/>
          <w:sz w:val="22"/>
        </w:rPr>
        <w:t>byte</w:t>
      </w:r>
      <w:r>
        <w:rPr>
          <w:rFonts w:ascii="Consolas" w:hAnsi="Consolas"/>
          <w:b w:val="false"/>
          <w:i w:val="false"/>
          <w:color w:val="000000"/>
          <w:sz w:val="22"/>
        </w:rPr>
        <w:t xml:space="preserve">[] pattern, File file) </w:t>
      </w:r>
      <w:r>
        <w:rPr>
          <w:rFonts w:ascii="Consolas" w:hAnsi="Consolas"/>
          <w:b/>
          <w:i w:val="false"/>
          <w:color w:val="000000"/>
          <w:sz w:val="22"/>
        </w:rPr>
        <w:t xml:space="preserve">throws </w:t>
      </w:r>
      <w:r>
        <w:rPr>
          <w:rFonts w:ascii="Consolas" w:hAnsi="Consolas"/>
          <w:b w:val="false"/>
          <w:i w:val="false"/>
          <w:color w:val="000000"/>
          <w:sz w:val="22"/>
        </w:rPr>
        <w:t>FileNotFoundException, IOException {</w:t>
      </w:r>
    </w:p>
    <w:p>
      <w:pPr>
        <w:spacing w:after="0"/>
        <w:ind w:left="120"/>
        <w:jc w:val="left"/>
      </w:pPr>
      <w:r>
        <w:rPr>
          <w:rFonts w:ascii="Consolas" w:hAnsi="Consolas"/>
          <w:b w:val="false"/>
          <w:i w:val="false"/>
          <w:color w:val="000000"/>
          <w:sz w:val="22"/>
        </w:rPr>
        <w:t xml:space="preserve">    FileInputStream fis = </w:t>
      </w:r>
      <w:r>
        <w:rPr>
          <w:rFonts w:ascii="Consolas" w:hAnsi="Consolas"/>
          <w:b/>
          <w:i w:val="false"/>
          <w:color w:val="000000"/>
          <w:sz w:val="22"/>
        </w:rPr>
        <w:t xml:space="preserve">new </w:t>
      </w:r>
      <w:r>
        <w:rPr>
          <w:rFonts w:ascii="Consolas" w:hAnsi="Consolas"/>
          <w:b w:val="false"/>
          <w:i w:val="false"/>
          <w:color w:val="000000"/>
          <w:sz w:val="22"/>
        </w:rPr>
        <w:t>FileInputStream(file);</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try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byte</w:t>
      </w:r>
      <w:r>
        <w:rPr>
          <w:rFonts w:ascii="Consolas" w:hAnsi="Consolas"/>
          <w:b w:val="false"/>
          <w:i w:val="false"/>
          <w:color w:val="000000"/>
          <w:sz w:val="22"/>
        </w:rPr>
        <w:t xml:space="preserve">[] initialBytes = </w:t>
      </w:r>
      <w:r>
        <w:rPr>
          <w:rFonts w:ascii="Consolas" w:hAnsi="Consolas"/>
          <w:b/>
          <w:i w:val="false"/>
          <w:color w:val="000000"/>
          <w:sz w:val="22"/>
        </w:rPr>
        <w:t>new byte</w:t>
      </w:r>
      <w:r>
        <w:rPr>
          <w:rFonts w:ascii="Consolas" w:hAnsi="Consolas"/>
          <w:b w:val="false"/>
          <w:i w:val="false"/>
          <w:color w:val="000000"/>
          <w:sz w:val="22"/>
        </w:rPr>
        <w:t>[pattern.</w:t>
      </w:r>
      <w:r>
        <w:rPr>
          <w:rFonts w:ascii="Consolas" w:hAnsi="Consolas"/>
          <w:b/>
          <w:i w:val="false"/>
          <w:color w:val="000000"/>
          <w:sz w:val="22"/>
        </w:rPr>
        <w:t>length</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if </w:t>
      </w:r>
      <w:r>
        <w:rPr>
          <w:rFonts w:ascii="Consolas" w:hAnsi="Consolas"/>
          <w:b w:val="false"/>
          <w:i w:val="false"/>
          <w:color w:val="000000"/>
          <w:sz w:val="22"/>
        </w:rPr>
        <w:t>(fis.read(initialBytes) != pattern.</w:t>
      </w:r>
      <w:r>
        <w:rPr>
          <w:rFonts w:ascii="Consolas" w:hAnsi="Consolas"/>
          <w:b/>
          <w:i w:val="false"/>
          <w:color w:val="000000"/>
          <w:sz w:val="22"/>
        </w:rPr>
        <w:t>length</w:t>
      </w: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RollingHash hashFun = </w:t>
      </w:r>
      <w:r>
        <w:rPr>
          <w:rFonts w:ascii="Consolas" w:hAnsi="Consolas"/>
          <w:b/>
          <w:i w:val="false"/>
          <w:color w:val="000000"/>
          <w:sz w:val="22"/>
        </w:rPr>
        <w:t xml:space="preserve">new </w:t>
      </w:r>
      <w:r>
        <w:rPr>
          <w:rFonts w:ascii="Consolas" w:hAnsi="Consolas"/>
          <w:b w:val="false"/>
          <w:i w:val="false"/>
          <w:color w:val="000000"/>
          <w:sz w:val="22"/>
        </w:rPr>
        <w:t>RollingHash(31, initialBytes);</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long </w:t>
      </w:r>
      <w:r>
        <w:rPr>
          <w:rFonts w:ascii="Consolas" w:hAnsi="Consolas"/>
          <w:b w:val="false"/>
          <w:i w:val="false"/>
          <w:color w:val="000000"/>
          <w:sz w:val="22"/>
        </w:rPr>
        <w:t>patternHashVal = hashFun.hash(pattern);</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if </w:t>
      </w:r>
      <w:r>
        <w:rPr>
          <w:rFonts w:ascii="Consolas" w:hAnsi="Consolas"/>
          <w:b w:val="false"/>
          <w:i w:val="false"/>
          <w:color w:val="000000"/>
          <w:sz w:val="22"/>
        </w:rPr>
        <w:t>(patternHashVal == hashFun.</w:t>
      </w:r>
      <w:r>
        <w:rPr>
          <w:rFonts w:ascii="Consolas" w:hAnsi="Consolas"/>
          <w:b/>
          <w:i w:val="false"/>
          <w:color w:val="000000"/>
          <w:sz w:val="22"/>
        </w:rPr>
        <w:t>currHashValue</w:t>
      </w: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Queue&lt;Byte&gt; window = </w:t>
      </w:r>
      <w:r>
        <w:rPr>
          <w:rFonts w:ascii="Consolas" w:hAnsi="Consolas"/>
          <w:b/>
          <w:i w:val="false"/>
          <w:color w:val="000000"/>
          <w:sz w:val="22"/>
        </w:rPr>
        <w:t xml:space="preserve">new </w:t>
      </w:r>
      <w:r>
        <w:rPr>
          <w:rFonts w:ascii="Consolas" w:hAnsi="Consolas"/>
          <w:b w:val="false"/>
          <w:i w:val="false"/>
          <w:color w:val="000000"/>
          <w:sz w:val="22"/>
        </w:rPr>
        <w:t>LinkedList&lt;&gt;();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for </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 = 0; i &lt; initialBytes.</w:t>
      </w:r>
      <w:r>
        <w:rPr>
          <w:rFonts w:ascii="Consolas" w:hAnsi="Consolas"/>
          <w:b/>
          <w:i w:val="false"/>
          <w:color w:val="000000"/>
          <w:sz w:val="22"/>
        </w:rPr>
        <w:t>length</w:t>
      </w:r>
      <w:r>
        <w:rPr>
          <w:rFonts w:ascii="Consolas" w:hAnsi="Consolas"/>
          <w:b w:val="false"/>
          <w:i w:val="false"/>
          <w:color w:val="000000"/>
          <w:sz w:val="22"/>
        </w:rPr>
        <w:t>; i++) {</w:t>
      </w:r>
    </w:p>
    <w:p>
      <w:pPr>
        <w:spacing w:after="0"/>
        <w:ind w:left="120"/>
        <w:jc w:val="left"/>
      </w:pPr>
      <w:r>
        <w:rPr>
          <w:rFonts w:ascii="Consolas" w:hAnsi="Consolas"/>
          <w:b w:val="false"/>
          <w:i w:val="false"/>
          <w:color w:val="000000"/>
          <w:sz w:val="22"/>
        </w:rPr>
        <w:t>            window.offer(initialBytes[i]);</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b;</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while </w:t>
      </w:r>
      <w:r>
        <w:rPr>
          <w:rFonts w:ascii="Consolas" w:hAnsi="Consolas"/>
          <w:b w:val="false"/>
          <w:i w:val="false"/>
          <w:color w:val="000000"/>
          <w:sz w:val="22"/>
        </w:rPr>
        <w:t>((b = fis.read()) != -1) {</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.println(b);</w:t>
      </w:r>
    </w:p>
    <w:p>
      <w:pPr>
        <w:spacing w:after="0"/>
        <w:ind w:left="120"/>
        <w:jc w:val="left"/>
      </w:pPr>
      <w:r>
        <w:br/>
      </w:r>
    </w:p>
    <w:p>
      <w:pPr>
        <w:spacing w:after="0"/>
        <w:ind w:left="120"/>
        <w:jc w:val="left"/>
      </w:pPr>
      <w:r>
        <w:rPr>
          <w:rFonts w:ascii="Consolas" w:hAnsi="Consolas"/>
          <w:b w:val="false"/>
          <w:i w:val="false"/>
          <w:color w:val="000000"/>
          <w:sz w:val="22"/>
        </w:rPr>
        <w:t>            hashFun.recompute(window.poll(), (</w:t>
      </w:r>
      <w:r>
        <w:rPr>
          <w:rFonts w:ascii="Consolas" w:hAnsi="Consolas"/>
          <w:b/>
          <w:i w:val="false"/>
          <w:color w:val="000000"/>
          <w:sz w:val="22"/>
        </w:rPr>
        <w:t>byte</w:t>
      </w:r>
      <w:r>
        <w:rPr>
          <w:rFonts w:ascii="Consolas" w:hAnsi="Consolas"/>
          <w:b w:val="false"/>
          <w:i w:val="false"/>
          <w:color w:val="000000"/>
          <w:sz w:val="22"/>
        </w:rPr>
        <w:t>) b);</w:t>
      </w:r>
    </w:p>
    <w:p>
      <w:pPr>
        <w:spacing w:after="0"/>
        <w:ind w:left="120"/>
        <w:jc w:val="left"/>
      </w:pPr>
      <w:r>
        <w:rPr>
          <w:rFonts w:ascii="Consolas" w:hAnsi="Consolas"/>
          <w:b w:val="false"/>
          <w:i w:val="false"/>
          <w:color w:val="000000"/>
          <w:sz w:val="22"/>
        </w:rPr>
        <w:t>            window.offer((</w:t>
      </w:r>
      <w:r>
        <w:rPr>
          <w:rFonts w:ascii="Consolas" w:hAnsi="Consolas"/>
          <w:b/>
          <w:i w:val="false"/>
          <w:color w:val="000000"/>
          <w:sz w:val="22"/>
        </w:rPr>
        <w:t>byte</w:t>
      </w:r>
      <w:r>
        <w:rPr>
          <w:rFonts w:ascii="Consolas" w:hAnsi="Consolas"/>
          <w:b w:val="false"/>
          <w:i w:val="false"/>
          <w:color w:val="000000"/>
          <w:sz w:val="22"/>
        </w:rPr>
        <w:t>) b);</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if </w:t>
      </w:r>
      <w:r>
        <w:rPr>
          <w:rFonts w:ascii="Consolas" w:hAnsi="Consolas"/>
          <w:b w:val="false"/>
          <w:i w:val="false"/>
          <w:color w:val="000000"/>
          <w:sz w:val="22"/>
        </w:rPr>
        <w:t>(patternHashVal == hashFun.</w:t>
      </w:r>
      <w:r>
        <w:rPr>
          <w:rFonts w:ascii="Consolas" w:hAnsi="Consolas"/>
          <w:b/>
          <w:i w:val="false"/>
          <w:color w:val="000000"/>
          <w:sz w:val="22"/>
        </w:rPr>
        <w:t>currHashValue</w:t>
      </w: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r>
        <w:rPr>
          <w:rFonts w:ascii="Consolas" w:hAnsi="Consolas"/>
          <w:b/>
          <w:i w:val="false"/>
          <w:color w:val="000000"/>
          <w:sz w:val="22"/>
        </w:rPr>
        <w:t xml:space="preserve">finally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fis.close();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i w:val="false"/>
          <w:color w:val="000000"/>
          <w:sz w:val="22"/>
        </w:rPr>
        <w:t xml:space="preserve">class </w:t>
      </w:r>
      <w:r>
        <w:rPr>
          <w:rFonts w:ascii="Consolas" w:hAnsi="Consolas"/>
          <w:b w:val="false"/>
          <w:i w:val="false"/>
          <w:color w:val="000000"/>
          <w:sz w:val="22"/>
        </w:rPr>
        <w:t>RollingHash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final int LARGE_PRIME </w:t>
      </w:r>
      <w:r>
        <w:rPr>
          <w:rFonts w:ascii="Consolas" w:hAnsi="Consolas"/>
          <w:b w:val="false"/>
          <w:i w:val="false"/>
          <w:color w:val="000000"/>
          <w:sz w:val="22"/>
        </w:rPr>
        <w:t>= 105613;</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a</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int h</w:t>
      </w:r>
      <w:r>
        <w:rPr>
          <w:rFonts w:ascii="Consolas" w:hAnsi="Consolas"/>
          <w:b w:val="false"/>
          <w:i w:val="false"/>
          <w:color w:val="000000"/>
          <w:sz w:val="22"/>
        </w:rPr>
        <w:t>=1;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WINDOW_LENGTH</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long currHashValue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RollingHash(</w:t>
      </w:r>
      <w:r>
        <w:rPr>
          <w:rFonts w:ascii="Consolas" w:hAnsi="Consolas"/>
          <w:b/>
          <w:i w:val="false"/>
          <w:color w:val="000000"/>
          <w:sz w:val="22"/>
        </w:rPr>
        <w:t xml:space="preserve">int </w:t>
      </w:r>
      <w:r>
        <w:rPr>
          <w:rFonts w:ascii="Consolas" w:hAnsi="Consolas"/>
          <w:b w:val="false"/>
          <w:i w:val="false"/>
          <w:color w:val="000000"/>
          <w:sz w:val="22"/>
        </w:rPr>
        <w:t xml:space="preserve">a, </w:t>
      </w:r>
      <w:r>
        <w:rPr>
          <w:rFonts w:ascii="Consolas" w:hAnsi="Consolas"/>
          <w:b/>
          <w:i w:val="false"/>
          <w:color w:val="000000"/>
          <w:sz w:val="22"/>
        </w:rPr>
        <w:t>byte</w:t>
      </w:r>
      <w:r>
        <w:rPr>
          <w:rFonts w:ascii="Consolas" w:hAnsi="Consolas"/>
          <w:b w:val="false"/>
          <w:i w:val="false"/>
          <w:color w:val="000000"/>
          <w:sz w:val="22"/>
        </w:rPr>
        <w:t>[] initialBytes)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a </w:t>
      </w:r>
      <w:r>
        <w:rPr>
          <w:rFonts w:ascii="Consolas" w:hAnsi="Consolas"/>
          <w:b w:val="false"/>
          <w:i w:val="false"/>
          <w:color w:val="000000"/>
          <w:sz w:val="22"/>
        </w:rPr>
        <w:t>= a;</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WINDOW_LENGTH </w:t>
      </w:r>
      <w:r>
        <w:rPr>
          <w:rFonts w:ascii="Consolas" w:hAnsi="Consolas"/>
          <w:b w:val="false"/>
          <w:i w:val="false"/>
          <w:color w:val="000000"/>
          <w:sz w:val="22"/>
        </w:rPr>
        <w:t>= initialBytes.</w:t>
      </w:r>
      <w:r>
        <w:rPr>
          <w:rFonts w:ascii="Consolas" w:hAnsi="Consolas"/>
          <w:b/>
          <w:i w:val="false"/>
          <w:color w:val="000000"/>
          <w:sz w:val="22"/>
        </w:rPr>
        <w:t>length</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 The value of h would be "pow(a, WINDOW_LENGTH-1)%q</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for </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 xml:space="preserve">i = 0; i &lt; </w:t>
      </w:r>
      <w:r>
        <w:rPr>
          <w:rFonts w:ascii="Consolas" w:hAnsi="Consolas"/>
          <w:b/>
          <w:i w:val="false"/>
          <w:color w:val="000000"/>
          <w:sz w:val="22"/>
        </w:rPr>
        <w:t>WINDOW_LENGTH</w:t>
      </w:r>
      <w:r>
        <w:rPr>
          <w:rFonts w:ascii="Consolas" w:hAnsi="Consolas"/>
          <w:b w:val="false"/>
          <w:i w:val="false"/>
          <w:color w:val="000000"/>
          <w:sz w:val="22"/>
        </w:rPr>
        <w:t>-1; i++)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//a^n % p = (a^n-1 % p * a%p)%p;</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h </w:t>
      </w:r>
      <w:r>
        <w:rPr>
          <w:rFonts w:ascii="Consolas" w:hAnsi="Consolas"/>
          <w:b w:val="false"/>
          <w:i w:val="false"/>
          <w:color w:val="000000"/>
          <w:sz w:val="22"/>
        </w:rPr>
        <w:t>= (</w:t>
      </w:r>
      <w:r>
        <w:rPr>
          <w:rFonts w:ascii="Consolas" w:hAnsi="Consolas"/>
          <w:b/>
          <w:i w:val="false"/>
          <w:color w:val="000000"/>
          <w:sz w:val="22"/>
        </w:rPr>
        <w:t>h</w:t>
      </w:r>
      <w:r>
        <w:rPr>
          <w:rFonts w:ascii="Consolas" w:hAnsi="Consolas"/>
          <w:b w:val="false"/>
          <w:i w:val="false"/>
          <w:color w:val="000000"/>
          <w:sz w:val="22"/>
        </w:rPr>
        <w:t>*a)%</w:t>
      </w:r>
      <w:r>
        <w:rPr>
          <w:rFonts w:ascii="Consolas" w:hAnsi="Consolas"/>
          <w:b/>
          <w:i w:val="false"/>
          <w:color w:val="000000"/>
          <w:sz w:val="22"/>
        </w:rPr>
        <w:t>LARGE_PRIME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currHashValue </w:t>
      </w:r>
      <w:r>
        <w:rPr>
          <w:rFonts w:ascii="Consolas" w:hAnsi="Consolas"/>
          <w:b w:val="false"/>
          <w:i w:val="false"/>
          <w:color w:val="000000"/>
          <w:sz w:val="22"/>
        </w:rPr>
        <w:t>= hash(initialBytes);</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long </w:t>
      </w:r>
      <w:r>
        <w:rPr>
          <w:rFonts w:ascii="Consolas" w:hAnsi="Consolas"/>
          <w:b w:val="false"/>
          <w:i w:val="false"/>
          <w:color w:val="000000"/>
          <w:sz w:val="22"/>
        </w:rPr>
        <w:t>hash(</w:t>
      </w:r>
      <w:r>
        <w:rPr>
          <w:rFonts w:ascii="Consolas" w:hAnsi="Consolas"/>
          <w:b/>
          <w:i w:val="false"/>
          <w:color w:val="000000"/>
          <w:sz w:val="22"/>
        </w:rPr>
        <w:t>byte</w:t>
      </w:r>
      <w:r>
        <w:rPr>
          <w:rFonts w:ascii="Consolas" w:hAnsi="Consolas"/>
          <w:b w:val="false"/>
          <w:i w:val="false"/>
          <w:color w:val="000000"/>
          <w:sz w:val="22"/>
        </w:rPr>
        <w:t>[] bytes)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hashVal=0;</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i&lt;bytes.</w:t>
      </w:r>
      <w:r>
        <w:rPr>
          <w:rFonts w:ascii="Consolas" w:hAnsi="Consolas"/>
          <w:b/>
          <w:i w:val="false"/>
          <w:color w:val="000000"/>
          <w:sz w:val="22"/>
        </w:rPr>
        <w:t>length</w:t>
      </w:r>
      <w:r>
        <w:rPr>
          <w:rFonts w:ascii="Consolas" w:hAnsi="Consolas"/>
          <w:b w:val="false"/>
          <w:i w:val="false"/>
          <w:color w:val="000000"/>
          <w:sz w:val="22"/>
        </w:rPr>
        <w:t>; i++) {</w:t>
      </w:r>
    </w:p>
    <w:p>
      <w:pPr>
        <w:spacing w:after="0"/>
        <w:ind w:left="120"/>
        <w:jc w:val="left"/>
      </w:pPr>
      <w:r>
        <w:rPr>
          <w:rFonts w:ascii="Consolas" w:hAnsi="Consolas"/>
          <w:b w:val="false"/>
          <w:i w:val="false"/>
          <w:color w:val="000000"/>
          <w:sz w:val="22"/>
        </w:rPr>
        <w:t>            hashVal = (</w:t>
      </w:r>
      <w:r>
        <w:rPr>
          <w:rFonts w:ascii="Consolas" w:hAnsi="Consolas"/>
          <w:b/>
          <w:i w:val="false"/>
          <w:color w:val="000000"/>
          <w:sz w:val="22"/>
        </w:rPr>
        <w:t>a</w:t>
      </w:r>
      <w:r>
        <w:rPr>
          <w:rFonts w:ascii="Consolas" w:hAnsi="Consolas"/>
          <w:b w:val="false"/>
          <w:i w:val="false"/>
          <w:color w:val="000000"/>
          <w:sz w:val="22"/>
        </w:rPr>
        <w:t xml:space="preserve">*hashVal + bytes[i])% </w:t>
      </w:r>
      <w:r>
        <w:rPr>
          <w:rFonts w:ascii="Consolas" w:hAnsi="Consolas"/>
          <w:b/>
          <w:i w:val="false"/>
          <w:color w:val="000000"/>
          <w:sz w:val="22"/>
        </w:rPr>
        <w:t>LARGE_PRIME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hashVal;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long </w:t>
      </w:r>
      <w:r>
        <w:rPr>
          <w:rFonts w:ascii="Consolas" w:hAnsi="Consolas"/>
          <w:b w:val="false"/>
          <w:i w:val="false"/>
          <w:color w:val="000000"/>
          <w:sz w:val="22"/>
        </w:rPr>
        <w:t>recompute(</w:t>
      </w:r>
      <w:r>
        <w:rPr>
          <w:rFonts w:ascii="Consolas" w:hAnsi="Consolas"/>
          <w:b/>
          <w:i w:val="false"/>
          <w:color w:val="000000"/>
          <w:sz w:val="22"/>
        </w:rPr>
        <w:t xml:space="preserve">byte </w:t>
      </w:r>
      <w:r>
        <w:rPr>
          <w:rFonts w:ascii="Consolas" w:hAnsi="Consolas"/>
          <w:b w:val="false"/>
          <w:i w:val="false"/>
          <w:color w:val="000000"/>
          <w:sz w:val="22"/>
        </w:rPr>
        <w:t xml:space="preserve">removed, </w:t>
      </w:r>
      <w:r>
        <w:rPr>
          <w:rFonts w:ascii="Consolas" w:hAnsi="Consolas"/>
          <w:b/>
          <w:i w:val="false"/>
          <w:color w:val="000000"/>
          <w:sz w:val="22"/>
        </w:rPr>
        <w:t xml:space="preserve">byte </w:t>
      </w:r>
      <w:r>
        <w:rPr>
          <w:rFonts w:ascii="Consolas" w:hAnsi="Consolas"/>
          <w:b w:val="false"/>
          <w:i w:val="false"/>
          <w:color w:val="000000"/>
          <w:sz w:val="22"/>
        </w:rPr>
        <w:t>incoming)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//(a+b) %p = (a%p + b%p) %p</w:t>
      </w:r>
    </w:p>
    <w:p>
      <w:pPr>
        <w:spacing w:after="0"/>
        <w:ind w:left="120"/>
        <w:jc w:val="left"/>
      </w:pPr>
      <w:r>
        <w:rPr>
          <w:rFonts w:ascii="Consolas" w:hAnsi="Consolas"/>
          <w:b w:val="false"/>
          <w:i/>
          <w:color w:val="000000"/>
          <w:sz w:val="22"/>
        </w:rPr>
        <w:t>        //(a-b) %p = (a%p - b%p) %p might give negative</w:t>
      </w:r>
    </w:p>
    <w:p>
      <w:pPr>
        <w:spacing w:after="0"/>
        <w:ind w:left="120"/>
        <w:jc w:val="left"/>
      </w:pPr>
      <w:r>
        <w:rPr>
          <w:rFonts w:ascii="Consolas" w:hAnsi="Consolas"/>
          <w:b w:val="false"/>
          <w:i/>
          <w:color w:val="000000"/>
          <w:sz w:val="22"/>
        </w:rPr>
        <w:t>        //(a*b) %p = (a%p * b%p) %p</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currHashValue </w:t>
      </w:r>
      <w:r>
        <w:rPr>
          <w:rFonts w:ascii="Consolas" w:hAnsi="Consolas"/>
          <w:b w:val="false"/>
          <w:i w:val="false"/>
          <w:color w:val="000000"/>
          <w:sz w:val="22"/>
        </w:rPr>
        <w:t>= (</w:t>
      </w:r>
      <w:r>
        <w:rPr>
          <w:rFonts w:ascii="Consolas" w:hAnsi="Consolas"/>
          <w:b/>
          <w:i w:val="false"/>
          <w:color w:val="000000"/>
          <w:sz w:val="22"/>
        </w:rPr>
        <w:t>a</w:t>
      </w:r>
      <w:r>
        <w:rPr>
          <w:rFonts w:ascii="Consolas" w:hAnsi="Consolas"/>
          <w:b w:val="false"/>
          <w:i w:val="false"/>
          <w:color w:val="000000"/>
          <w:sz w:val="22"/>
        </w:rPr>
        <w:t>*(</w:t>
      </w:r>
      <w:r>
        <w:rPr>
          <w:rFonts w:ascii="Consolas" w:hAnsi="Consolas"/>
          <w:b/>
          <w:i w:val="false"/>
          <w:color w:val="000000"/>
          <w:sz w:val="22"/>
        </w:rPr>
        <w:t xml:space="preserve">currHashValue </w:t>
      </w:r>
      <w:r>
        <w:rPr>
          <w:rFonts w:ascii="Consolas" w:hAnsi="Consolas"/>
          <w:b w:val="false"/>
          <w:i w:val="false"/>
          <w:color w:val="000000"/>
          <w:sz w:val="22"/>
        </w:rPr>
        <w:t xml:space="preserve">- </w:t>
      </w:r>
      <w:r>
        <w:rPr>
          <w:rFonts w:ascii="Consolas" w:hAnsi="Consolas"/>
          <w:b w:val="false"/>
          <w:i w:val="false"/>
          <w:color w:val="000000"/>
          <w:sz w:val="22"/>
        </w:rPr>
        <w:t>removed*</w:t>
      </w:r>
      <w:r>
        <w:rPr>
          <w:rFonts w:ascii="Consolas" w:hAnsi="Consolas"/>
          <w:b/>
          <w:i w:val="false"/>
          <w:color w:val="000000"/>
          <w:sz w:val="22"/>
        </w:rPr>
        <w:t>h</w:t>
      </w:r>
      <w:r>
        <w:rPr>
          <w:rFonts w:ascii="Consolas" w:hAnsi="Consolas"/>
          <w:b w:val="false"/>
          <w:i w:val="false"/>
          <w:color w:val="000000"/>
          <w:sz w:val="22"/>
        </w:rPr>
        <w:t>) + incoming)%</w:t>
      </w:r>
      <w:r>
        <w:rPr>
          <w:rFonts w:ascii="Consolas" w:hAnsi="Consolas"/>
          <w:b/>
          <w:i w:val="false"/>
          <w:color w:val="000000"/>
          <w:sz w:val="22"/>
        </w:rPr>
        <w:t>LARGE_PRIME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 We might get negative value of t, converting it to positive</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if </w:t>
      </w:r>
      <w:r>
        <w:rPr>
          <w:rFonts w:ascii="Consolas" w:hAnsi="Consolas"/>
          <w:b w:val="false"/>
          <w:i w:val="false"/>
          <w:color w:val="000000"/>
          <w:sz w:val="22"/>
        </w:rPr>
        <w:t>(</w:t>
      </w:r>
      <w:r>
        <w:rPr>
          <w:rFonts w:ascii="Consolas" w:hAnsi="Consolas"/>
          <w:b/>
          <w:i w:val="false"/>
          <w:color w:val="000000"/>
          <w:sz w:val="22"/>
        </w:rPr>
        <w:t xml:space="preserve">currHashValue </w:t>
      </w:r>
      <w:r>
        <w:rPr>
          <w:rFonts w:ascii="Consolas" w:hAnsi="Consolas"/>
          <w:b w:val="false"/>
          <w:i w:val="false"/>
          <w:color w:val="000000"/>
          <w:sz w:val="22"/>
        </w:rPr>
        <w:t>&lt; 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currHashValue </w:t>
      </w:r>
      <w:r>
        <w:rPr>
          <w:rFonts w:ascii="Consolas" w:hAnsi="Consolas"/>
          <w:b w:val="false"/>
          <w:i w:val="false"/>
          <w:color w:val="000000"/>
          <w:sz w:val="22"/>
        </w:rPr>
        <w:t xml:space="preserve">+= </w:t>
      </w:r>
      <w:r>
        <w:rPr>
          <w:rFonts w:ascii="Consolas" w:hAnsi="Consolas"/>
          <w:b/>
          <w:i w:val="false"/>
          <w:color w:val="000000"/>
          <w:sz w:val="22"/>
        </w:rPr>
        <w:t>LARGE_PRIME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currHashValue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Top K Photo ID</w:t>
      </w:r>
    </w:p>
    <w:p>
      <w:pPr>
        <w:numPr>
          <w:ilvl w:val="0"/>
          <w:numId w:val="9"/>
        </w:numPr>
        <w:spacing w:after="0"/>
        <w:jc w:val="left"/>
      </w:pPr>
      <w:r>
        <w:rPr>
          <w:rFonts w:ascii="Cambria" w:hAnsi="Cambria"/>
          <w:b w:val="false"/>
          <w:i w:val="false"/>
          <w:color w:val="000000"/>
          <w:sz w:val="22"/>
        </w:rPr>
        <w:t>counting the freq is O(n)</w:t>
      </w:r>
    </w:p>
    <w:p>
      <w:pPr>
        <w:numPr>
          <w:ilvl w:val="0"/>
          <w:numId w:val="9"/>
        </w:numPr>
        <w:spacing w:after="0"/>
        <w:jc w:val="left"/>
      </w:pPr>
      <w:r>
        <w:rPr>
          <w:rFonts w:ascii="Cambria" w:hAnsi="Cambria"/>
          <w:b w:val="false"/>
          <w:i w:val="false"/>
          <w:color w:val="000000"/>
          <w:sz w:val="22"/>
        </w:rPr>
        <w:t>use selection algorithm to select top k element is O(n) time, e.g. quick select; but it is not sorted, can be sorted in O(K log K) if needed. this approach runs in O(N) time, the constants hidden in the O-notation can be large. worst case of quick select is O(n^2)</w:t>
      </w:r>
    </w:p>
    <w:p>
      <w:pPr>
        <w:numPr>
          <w:ilvl w:val="0"/>
          <w:numId w:val="9"/>
        </w:numPr>
        <w:spacing w:after="0"/>
        <w:jc w:val="left"/>
      </w:pPr>
      <w:r>
        <w:rPr>
          <w:rFonts w:ascii="Cambria" w:hAnsi="Cambria"/>
          <w:b w:val="false"/>
          <w:i w:val="false"/>
          <w:color w:val="000000"/>
          <w:sz w:val="22"/>
        </w:rPr>
        <w:t>using min heap of size k</w:t>
      </w:r>
      <w:r>
        <w:rPr>
          <w:rFonts w:ascii="Cambria" w:hAnsi="Cambria"/>
          <w:b w:val="false"/>
          <w:i w:val="false"/>
          <w:color w:val="000000"/>
          <w:sz w:val="22"/>
        </w:rPr>
        <w:t xml:space="preserve"> </w:t>
      </w:r>
      <w:r>
        <w:rPr>
          <w:rFonts w:ascii="Cambria" w:hAnsi="Cambria"/>
          <w:b w:val="false"/>
          <w:i w:val="false"/>
          <w:color w:val="000000"/>
          <w:sz w:val="22"/>
        </w:rPr>
        <w:t>(nlogk)</w:t>
      </w:r>
    </w:p>
    <w:p>
      <w:pPr>
        <w:numPr>
          <w:ilvl w:val="0"/>
          <w:numId w:val="9"/>
        </w:numPr>
        <w:spacing w:after="0"/>
        <w:jc w:val="left"/>
      </w:pPr>
      <w:r>
        <w:rPr>
          <w:rFonts w:ascii="Cambria" w:hAnsi="Cambria"/>
          <w:b w:val="false"/>
          <w:i w:val="false"/>
          <w:color w:val="000000"/>
          <w:sz w:val="22"/>
        </w:rPr>
        <w:t>using max heap of size n</w:t>
      </w:r>
      <w:r>
        <w:rPr>
          <w:rFonts w:ascii="Cambria" w:hAnsi="Cambria"/>
          <w:b w:val="false"/>
          <w:i w:val="false"/>
          <w:color w:val="000000"/>
          <w:sz w:val="22"/>
        </w:rPr>
        <w:t xml:space="preserve"> </w:t>
      </w:r>
      <w:r>
        <w:rPr>
          <w:rFonts w:ascii="Cambria" w:hAnsi="Cambria"/>
          <w:b w:val="false"/>
          <w:i w:val="false"/>
          <w:color w:val="000000"/>
          <w:sz w:val="22"/>
        </w:rPr>
        <w:t>(n</w:t>
      </w:r>
      <w:r>
        <w:rPr>
          <w:rFonts w:ascii="Cambria" w:hAnsi="Cambria"/>
          <w:b w:val="false"/>
          <w:i w:val="false"/>
          <w:color w:val="000000"/>
          <w:sz w:val="22"/>
        </w:rPr>
        <w:t xml:space="preserve"> + klogn)</w:t>
      </w:r>
    </w:p>
    <w:p>
      <w:pPr>
        <w:spacing w:after="0"/>
        <w:ind w:left="120"/>
        <w:jc w:val="left"/>
      </w:pPr>
      <w:r>
        <w:br/>
      </w:r>
    </w:p>
    <w:p>
      <w:pPr>
        <w:spacing w:after="0"/>
        <w:ind w:left="120"/>
        <w:jc w:val="left"/>
      </w:pPr>
      <w:r>
        <w:rPr>
          <w:rFonts w:ascii="Cambria" w:hAnsi="Cambria"/>
          <w:b w:val="false"/>
          <w:i w:val="false"/>
          <w:color w:val="000000"/>
          <w:sz w:val="22"/>
        </w:rPr>
        <w:t>For non-streaming </w:t>
      </w:r>
    </w:p>
    <w:p>
      <w:pPr>
        <w:spacing w:after="0"/>
        <w:ind w:left="120"/>
        <w:jc w:val="left"/>
      </w:pPr>
      <w:r>
        <w:rPr>
          <w:rFonts w:ascii="Cambria" w:hAnsi="Cambria"/>
          <w:b w:val="false"/>
          <w:i w:val="false"/>
          <w:color w:val="000000"/>
          <w:sz w:val="22"/>
        </w:rPr>
        <w:t>approach 1:</w:t>
      </w:r>
    </w:p>
    <w:p>
      <w:pPr>
        <w:spacing w:after="0"/>
        <w:ind w:left="120"/>
        <w:jc w:val="left"/>
      </w:pPr>
      <w:r>
        <w:rPr>
          <w:rFonts w:ascii="Cambria" w:hAnsi="Cambria"/>
          <w:b w:val="false"/>
          <w:i w:val="false"/>
          <w:color w:val="000000"/>
          <w:sz w:val="22"/>
        </w:rPr>
        <w:t>Count freq + bucket sort</w:t>
      </w:r>
    </w:p>
    <w:p>
      <w:pPr>
        <w:spacing w:after="0"/>
        <w:ind w:left="120"/>
        <w:jc w:val="left"/>
      </w:pPr>
      <w:r>
        <w:rPr>
          <w:rFonts w:ascii="Cambria" w:hAnsi="Cambria"/>
          <w:b w:val="false"/>
          <w:i w:val="false"/>
          <w:color w:val="000000"/>
          <w:sz w:val="22"/>
        </w:rPr>
        <w:t xml:space="preserve">O(n), cons is the bucket is sparse, if there is </w:t>
      </w:r>
      <w:r>
        <w:rPr>
          <w:rFonts w:ascii="Cambria" w:hAnsi="Cambria"/>
          <w:b/>
          <w:i w:val="false"/>
          <w:color w:val="000000"/>
          <w:sz w:val="22"/>
        </w:rPr>
        <w:t>one extreme freq</w:t>
      </w:r>
      <w:r>
        <w:rPr>
          <w:rFonts w:ascii="Cambria" w:hAnsi="Cambria"/>
          <w:b w:val="false"/>
          <w:i w:val="false"/>
          <w:color w:val="000000"/>
          <w:sz w:val="22"/>
        </w:rPr>
        <w:t>, inefficient space usage</w:t>
      </w:r>
    </w:p>
    <w:p>
      <w:pPr>
        <w:spacing w:after="0"/>
        <w:ind w:left="120"/>
        <w:jc w:val="left"/>
      </w:pPr>
      <w:r>
        <w:rPr>
          <w:rFonts w:ascii="Consolas" w:hAnsi="Consolas"/>
          <w:b/>
          <w:i w:val="false"/>
          <w:color w:val="000000"/>
          <w:sz w:val="22"/>
        </w:rPr>
        <w:t xml:space="preserve">public </w:t>
      </w:r>
      <w:r>
        <w:rPr>
          <w:rFonts w:ascii="Consolas" w:hAnsi="Consolas"/>
          <w:b w:val="false"/>
          <w:i w:val="false"/>
          <w:color w:val="000000"/>
          <w:sz w:val="22"/>
        </w:rPr>
        <w:t>List&lt;Integer&gt; topKViewPhoto(</w:t>
      </w:r>
      <w:r>
        <w:rPr>
          <w:rFonts w:ascii="Consolas" w:hAnsi="Consolas"/>
          <w:b/>
          <w:i w:val="false"/>
          <w:color w:val="000000"/>
          <w:sz w:val="22"/>
        </w:rPr>
        <w:t>int</w:t>
      </w:r>
      <w:r>
        <w:rPr>
          <w:rFonts w:ascii="Consolas" w:hAnsi="Consolas"/>
          <w:b w:val="false"/>
          <w:i w:val="false"/>
          <w:color w:val="000000"/>
          <w:sz w:val="22"/>
        </w:rPr>
        <w:t xml:space="preserve">[] photoIds, </w:t>
      </w:r>
      <w:r>
        <w:rPr>
          <w:rFonts w:ascii="Consolas" w:hAnsi="Consolas"/>
          <w:b/>
          <w:i w:val="false"/>
          <w:color w:val="000000"/>
          <w:sz w:val="22"/>
        </w:rPr>
        <w:t xml:space="preserve">int </w:t>
      </w:r>
      <w:r>
        <w:rPr>
          <w:rFonts w:ascii="Consolas" w:hAnsi="Consolas"/>
          <w:b w:val="false"/>
          <w:i w:val="false"/>
          <w:color w:val="000000"/>
          <w:sz w:val="22"/>
        </w:rPr>
        <w:t>k) {</w:t>
      </w:r>
    </w:p>
    <w:p>
      <w:pPr>
        <w:spacing w:after="0"/>
        <w:ind w:left="120"/>
        <w:jc w:val="left"/>
      </w:pPr>
      <w:r>
        <w:rPr>
          <w:rFonts w:ascii="Consolas" w:hAnsi="Consolas"/>
          <w:b w:val="false"/>
          <w:i w:val="false"/>
          <w:color w:val="000000"/>
          <w:sz w:val="22"/>
        </w:rPr>
        <w:t xml:space="preserve">    List&lt;Integer&gt; result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(photoIds==</w:t>
      </w:r>
      <w:r>
        <w:rPr>
          <w:rFonts w:ascii="Consolas" w:hAnsi="Consolas"/>
          <w:b/>
          <w:i w:val="false"/>
          <w:color w:val="000000"/>
          <w:sz w:val="22"/>
        </w:rPr>
        <w:t xml:space="preserve">null </w:t>
      </w:r>
      <w:r>
        <w:rPr>
          <w:rFonts w:ascii="Consolas" w:hAnsi="Consolas"/>
          <w:b w:val="false"/>
          <w:i w:val="false"/>
          <w:color w:val="000000"/>
          <w:sz w:val="22"/>
        </w:rPr>
        <w:t>|| photoIds.</w:t>
      </w:r>
      <w:r>
        <w:rPr>
          <w:rFonts w:ascii="Consolas" w:hAnsi="Consolas"/>
          <w:b/>
          <w:i w:val="false"/>
          <w:color w:val="000000"/>
          <w:sz w:val="22"/>
        </w:rPr>
        <w:t>length</w:t>
      </w:r>
      <w:r>
        <w:rPr>
          <w:rFonts w:ascii="Consolas" w:hAnsi="Consolas"/>
          <w:b w:val="false"/>
          <w:i w:val="false"/>
          <w:color w:val="000000"/>
          <w:sz w:val="22"/>
        </w:rPr>
        <w:t xml:space="preserve">&lt;1)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br/>
      </w:r>
    </w:p>
    <w:p>
      <w:pPr>
        <w:spacing w:after="0"/>
        <w:ind w:left="120"/>
        <w:jc w:val="left"/>
      </w:pPr>
      <w:r>
        <w:rPr>
          <w:rFonts w:ascii="Consolas" w:hAnsi="Consolas"/>
          <w:b w:val="false"/>
          <w:i w:val="false"/>
          <w:color w:val="000000"/>
          <w:sz w:val="22"/>
        </w:rPr>
        <w:t xml:space="preserve">    Map&lt;Integer, Integer&gt; freqMap =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maxFreq = 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id: photoIds)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freq = freqMap.getOrDefault(id, 0)+1;</w:t>
      </w:r>
    </w:p>
    <w:p>
      <w:pPr>
        <w:spacing w:after="0"/>
        <w:ind w:left="120"/>
        <w:jc w:val="left"/>
      </w:pPr>
      <w:r>
        <w:rPr>
          <w:rFonts w:ascii="Consolas" w:hAnsi="Consolas"/>
          <w:b w:val="false"/>
          <w:i w:val="false"/>
          <w:color w:val="000000"/>
          <w:sz w:val="22"/>
        </w:rPr>
        <w:t>        maxFreq = Math.</w:t>
      </w:r>
      <w:r>
        <w:rPr>
          <w:rFonts w:ascii="Consolas" w:hAnsi="Consolas"/>
          <w:b w:val="false"/>
          <w:i/>
          <w:color w:val="000000"/>
          <w:sz w:val="22"/>
        </w:rPr>
        <w:t>max</w:t>
      </w:r>
      <w:r>
        <w:rPr>
          <w:rFonts w:ascii="Consolas" w:hAnsi="Consolas"/>
          <w:b w:val="false"/>
          <w:i w:val="false"/>
          <w:color w:val="000000"/>
          <w:sz w:val="22"/>
        </w:rPr>
        <w:t>(maxFreq, freq);</w:t>
      </w:r>
    </w:p>
    <w:p>
      <w:pPr>
        <w:spacing w:after="0"/>
        <w:ind w:left="120"/>
        <w:jc w:val="left"/>
      </w:pPr>
      <w:r>
        <w:rPr>
          <w:rFonts w:ascii="Consolas" w:hAnsi="Consolas"/>
          <w:b w:val="false"/>
          <w:i w:val="false"/>
          <w:color w:val="000000"/>
          <w:sz w:val="22"/>
        </w:rPr>
        <w:t>        freqMap.put(id, freq);</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r>
        <w:rPr>
          <w:rFonts w:ascii="Consolas" w:hAnsi="Consolas"/>
          <w:b w:val="false"/>
          <w:i w:val="false"/>
          <w:color w:val="000000"/>
          <w:sz w:val="22"/>
        </w:rPr>
        <w:t xml:space="preserve"> List</w:t>
      </w:r>
      <w:r>
        <w:rPr>
          <w:rFonts w:ascii="Consolas" w:hAnsi="Consolas"/>
          <w:b w:val="false"/>
          <w:i w:val="false"/>
          <w:color w:val="000000"/>
          <w:sz w:val="22"/>
        </w:rPr>
        <w:t xml:space="preserve">[] freqBuckets = </w:t>
      </w:r>
      <w:r>
        <w:rPr>
          <w:rFonts w:ascii="Consolas" w:hAnsi="Consolas"/>
          <w:b/>
          <w:i w:val="false"/>
          <w:color w:val="000000"/>
          <w:sz w:val="22"/>
        </w:rPr>
        <w:t xml:space="preserve">new </w:t>
      </w:r>
      <w:r>
        <w:rPr>
          <w:rFonts w:ascii="Consolas" w:hAnsi="Consolas"/>
          <w:b w:val="false"/>
          <w:i w:val="false"/>
          <w:color w:val="000000"/>
          <w:sz w:val="22"/>
        </w:rPr>
        <w:t>List[maxFreq+1];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(Map.Entry&lt;Integer, Integer&gt; freqEntry: freqMap.entrySet())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val="false"/>
          <w:i w:val="false"/>
          <w:color w:val="000000"/>
          <w:sz w:val="22"/>
        </w:rPr>
        <w:t>freqBuckets[freqEntry.getValue()]==</w:t>
      </w:r>
      <w:r>
        <w:rPr>
          <w:rFonts w:ascii="Consolas" w:hAnsi="Consolas"/>
          <w:b/>
          <w:i w:val="false"/>
          <w:color w:val="000000"/>
          <w:sz w:val="22"/>
        </w:rPr>
        <w:t>null</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freqBuckets[freqEntry.getValue()]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freqBuckets[freqEntry.getValue()].add(freqEntry.getKey());</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i=freqBuckets.</w:t>
      </w:r>
      <w:r>
        <w:rPr>
          <w:rFonts w:ascii="Consolas" w:hAnsi="Consolas"/>
          <w:b/>
          <w:i w:val="false"/>
          <w:color w:val="000000"/>
          <w:sz w:val="22"/>
        </w:rPr>
        <w:t>length</w:t>
      </w:r>
      <w:r>
        <w:rPr>
          <w:rFonts w:ascii="Consolas" w:hAnsi="Consolas"/>
          <w:b w:val="false"/>
          <w:i w:val="false"/>
          <w:color w:val="000000"/>
          <w:sz w:val="22"/>
        </w:rPr>
        <w:t>-1;</w:t>
      </w:r>
      <w:r>
        <w:rPr>
          <w:rFonts w:ascii="Consolas" w:hAnsi="Consolas"/>
          <w:b w:val="false"/>
          <w:i w:val="false"/>
          <w:color w:val="000000"/>
          <w:sz w:val="22"/>
        </w:rPr>
        <w:t xml:space="preserve"> i&gt;=0; 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(freqBuckets[i]!=</w:t>
      </w:r>
      <w:r>
        <w:rPr>
          <w:rFonts w:ascii="Consolas" w:hAnsi="Consolas"/>
          <w:b/>
          <w:i w:val="false"/>
          <w:color w:val="000000"/>
          <w:sz w:val="22"/>
        </w:rPr>
        <w:t>null</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List&lt;Integer&gt; ids = freqBuckets[i];</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(k&gt;=freqBuckets[i].size()) {</w:t>
      </w:r>
    </w:p>
    <w:p>
      <w:pPr>
        <w:spacing w:after="0"/>
        <w:ind w:left="120"/>
        <w:jc w:val="left"/>
      </w:pPr>
      <w:r>
        <w:rPr>
          <w:rFonts w:ascii="Consolas" w:hAnsi="Consolas"/>
          <w:b w:val="false"/>
          <w:i w:val="false"/>
          <w:color w:val="000000"/>
          <w:sz w:val="22"/>
        </w:rPr>
        <w:t>                result.addAll(ids);</w:t>
      </w:r>
    </w:p>
    <w:p>
      <w:pPr>
        <w:spacing w:after="0"/>
        <w:ind w:left="120"/>
        <w:jc w:val="left"/>
      </w:pPr>
      <w:r>
        <w:rPr>
          <w:rFonts w:ascii="Consolas" w:hAnsi="Consolas"/>
          <w:b w:val="false"/>
          <w:i w:val="false"/>
          <w:color w:val="000000"/>
          <w:sz w:val="22"/>
        </w:rPr>
        <w:t>                k -= freqBuckets[i].size();</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j=0; j&lt;k; j++) {</w:t>
      </w:r>
    </w:p>
    <w:p>
      <w:pPr>
        <w:spacing w:after="0"/>
        <w:ind w:left="120"/>
        <w:jc w:val="left"/>
      </w:pPr>
      <w:r>
        <w:rPr>
          <w:rFonts w:ascii="Consolas" w:hAnsi="Consolas"/>
          <w:b w:val="false"/>
          <w:i w:val="false"/>
          <w:color w:val="000000"/>
          <w:sz w:val="22"/>
        </w:rPr>
        <w:t>                    result.add(ids.get(j));</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break</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approach 2:</w:t>
      </w:r>
    </w:p>
    <w:p>
      <w:pPr>
        <w:spacing w:after="0"/>
        <w:ind w:left="120"/>
        <w:jc w:val="left"/>
      </w:pPr>
      <w:r>
        <w:rPr>
          <w:rFonts w:ascii="Cambria" w:hAnsi="Cambria"/>
          <w:b w:val="false"/>
          <w:i w:val="false"/>
          <w:color w:val="000000"/>
          <w:sz w:val="22"/>
        </w:rPr>
        <w:t>using k-min heap to maintain k most viewed. nlogk</w:t>
      </w:r>
    </w:p>
    <w:p>
      <w:pPr>
        <w:spacing w:after="0"/>
        <w:ind w:left="120"/>
        <w:jc w:val="left"/>
      </w:pPr>
      <w:r>
        <w:rPr>
          <w:rFonts w:ascii="Consolas" w:hAnsi="Consolas"/>
          <w:b/>
          <w:i w:val="false"/>
          <w:color w:val="000000"/>
          <w:sz w:val="22"/>
        </w:rPr>
        <w:t xml:space="preserve">public </w:t>
      </w:r>
      <w:r>
        <w:rPr>
          <w:rFonts w:ascii="Consolas" w:hAnsi="Consolas"/>
          <w:b w:val="false"/>
          <w:i w:val="false"/>
          <w:color w:val="000000"/>
          <w:sz w:val="22"/>
        </w:rPr>
        <w:t>List&lt;Integer&gt; topKViewPhoto(</w:t>
      </w:r>
      <w:r>
        <w:rPr>
          <w:rFonts w:ascii="Consolas" w:hAnsi="Consolas"/>
          <w:b/>
          <w:i w:val="false"/>
          <w:color w:val="000000"/>
          <w:sz w:val="22"/>
        </w:rPr>
        <w:t>int</w:t>
      </w:r>
      <w:r>
        <w:rPr>
          <w:rFonts w:ascii="Consolas" w:hAnsi="Consolas"/>
          <w:b w:val="false"/>
          <w:i w:val="false"/>
          <w:color w:val="000000"/>
          <w:sz w:val="22"/>
        </w:rPr>
        <w:t xml:space="preserve">[] photoIds, </w:t>
      </w:r>
      <w:r>
        <w:rPr>
          <w:rFonts w:ascii="Consolas" w:hAnsi="Consolas"/>
          <w:b/>
          <w:i w:val="false"/>
          <w:color w:val="000000"/>
          <w:sz w:val="22"/>
        </w:rPr>
        <w:t xml:space="preserve">int </w:t>
      </w:r>
      <w:r>
        <w:rPr>
          <w:rFonts w:ascii="Consolas" w:hAnsi="Consolas"/>
          <w:b w:val="false"/>
          <w:i w:val="false"/>
          <w:color w:val="000000"/>
          <w:sz w:val="22"/>
        </w:rPr>
        <w:t>k) {</w:t>
      </w:r>
    </w:p>
    <w:p>
      <w:pPr>
        <w:spacing w:after="0"/>
        <w:ind w:left="120"/>
        <w:jc w:val="left"/>
      </w:pPr>
      <w:r>
        <w:rPr>
          <w:rFonts w:ascii="Consolas" w:hAnsi="Consolas"/>
          <w:b w:val="false"/>
          <w:i w:val="false"/>
          <w:color w:val="000000"/>
          <w:sz w:val="22"/>
        </w:rPr>
        <w:t xml:space="preserve">    List&lt;Integer&gt; result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(photoIds==</w:t>
      </w:r>
      <w:r>
        <w:rPr>
          <w:rFonts w:ascii="Consolas" w:hAnsi="Consolas"/>
          <w:b/>
          <w:i w:val="false"/>
          <w:color w:val="000000"/>
          <w:sz w:val="22"/>
        </w:rPr>
        <w:t xml:space="preserve">null </w:t>
      </w:r>
      <w:r>
        <w:rPr>
          <w:rFonts w:ascii="Consolas" w:hAnsi="Consolas"/>
          <w:b w:val="false"/>
          <w:i w:val="false"/>
          <w:color w:val="000000"/>
          <w:sz w:val="22"/>
        </w:rPr>
        <w:t>|| photoIds.</w:t>
      </w:r>
      <w:r>
        <w:rPr>
          <w:rFonts w:ascii="Consolas" w:hAnsi="Consolas"/>
          <w:b/>
          <w:i w:val="false"/>
          <w:color w:val="000000"/>
          <w:sz w:val="22"/>
        </w:rPr>
        <w:t>length</w:t>
      </w:r>
      <w:r>
        <w:rPr>
          <w:rFonts w:ascii="Consolas" w:hAnsi="Consolas"/>
          <w:b w:val="false"/>
          <w:i w:val="false"/>
          <w:color w:val="000000"/>
          <w:sz w:val="22"/>
        </w:rPr>
        <w:t xml:space="preserve">&lt;1)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br/>
      </w:r>
    </w:p>
    <w:p>
      <w:pPr>
        <w:spacing w:after="0"/>
        <w:ind w:left="120"/>
        <w:jc w:val="left"/>
      </w:pPr>
      <w:r>
        <w:rPr>
          <w:rFonts w:ascii="Consolas" w:hAnsi="Consolas"/>
          <w:b w:val="false"/>
          <w:i w:val="false"/>
          <w:color w:val="000000"/>
          <w:sz w:val="22"/>
        </w:rPr>
        <w:t xml:space="preserve">    Map&lt;Integer, Integer&gt; freqMap =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id: photoIds)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freq = freqMap.getOrDefault(id, 0)+1;</w:t>
      </w:r>
    </w:p>
    <w:p>
      <w:pPr>
        <w:spacing w:after="0"/>
        <w:ind w:left="120"/>
        <w:jc w:val="left"/>
      </w:pPr>
      <w:r>
        <w:rPr>
          <w:rFonts w:ascii="Consolas" w:hAnsi="Consolas"/>
          <w:b w:val="false"/>
          <w:i w:val="false"/>
          <w:color w:val="000000"/>
          <w:sz w:val="22"/>
        </w:rPr>
        <w:t>        freqMap.put(id, freq);</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PriorityQueue&lt;View&gt; topKView = </w:t>
      </w:r>
      <w:r>
        <w:rPr>
          <w:rFonts w:ascii="Consolas" w:hAnsi="Consolas"/>
          <w:b/>
          <w:i w:val="false"/>
          <w:color w:val="000000"/>
          <w:sz w:val="22"/>
        </w:rPr>
        <w:t xml:space="preserve">new </w:t>
      </w:r>
      <w:r>
        <w:rPr>
          <w:rFonts w:ascii="Consolas" w:hAnsi="Consolas"/>
          <w:b w:val="false"/>
          <w:i w:val="false"/>
          <w:color w:val="000000"/>
          <w:sz w:val="22"/>
        </w:rPr>
        <w:t>PriorityQueue&lt;&gt;((a,b)-&gt;a.</w:t>
      </w:r>
      <w:r>
        <w:rPr>
          <w:rFonts w:ascii="Consolas" w:hAnsi="Consolas"/>
          <w:b/>
          <w:i w:val="false"/>
          <w:color w:val="000000"/>
          <w:sz w:val="22"/>
        </w:rPr>
        <w:t xml:space="preserve">freq </w:t>
      </w:r>
      <w:r>
        <w:rPr>
          <w:rFonts w:ascii="Consolas" w:hAnsi="Consolas"/>
          <w:b w:val="false"/>
          <w:i w:val="false"/>
          <w:color w:val="000000"/>
          <w:sz w:val="22"/>
        </w:rPr>
        <w:t>- b.</w:t>
      </w:r>
      <w:r>
        <w:rPr>
          <w:rFonts w:ascii="Consolas" w:hAnsi="Consolas"/>
          <w:b/>
          <w:i w:val="false"/>
          <w:color w:val="000000"/>
          <w:sz w:val="22"/>
        </w:rPr>
        <w:t>freq</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(Map.Entry&lt;Integer, Integer&gt; freqEntry: freqMap.entrySet()) {</w:t>
      </w:r>
    </w:p>
    <w:p>
      <w:pPr>
        <w:spacing w:after="0"/>
        <w:ind w:left="120"/>
        <w:jc w:val="left"/>
      </w:pPr>
      <w:r>
        <w:rPr>
          <w:rFonts w:ascii="Consolas" w:hAnsi="Consolas"/>
          <w:b w:val="false"/>
          <w:i w:val="false"/>
          <w:color w:val="000000"/>
          <w:sz w:val="22"/>
        </w:rPr>
        <w:t xml:space="preserve">        View view = </w:t>
      </w:r>
      <w:r>
        <w:rPr>
          <w:rFonts w:ascii="Consolas" w:hAnsi="Consolas"/>
          <w:b/>
          <w:i w:val="false"/>
          <w:color w:val="000000"/>
          <w:sz w:val="22"/>
        </w:rPr>
        <w:t xml:space="preserve">new </w:t>
      </w:r>
      <w:r>
        <w:rPr>
          <w:rFonts w:ascii="Consolas" w:hAnsi="Consolas"/>
          <w:b w:val="false"/>
          <w:i w:val="false"/>
          <w:color w:val="000000"/>
          <w:sz w:val="22"/>
        </w:rPr>
        <w:t>View(freqEntry.getKey(), freqEntry.getValue());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(topKView.size()&lt;k) {</w:t>
      </w:r>
    </w:p>
    <w:p>
      <w:pPr>
        <w:spacing w:after="0"/>
        <w:ind w:left="120"/>
        <w:jc w:val="left"/>
      </w:pPr>
      <w:r>
        <w:rPr>
          <w:rFonts w:ascii="Consolas" w:hAnsi="Consolas"/>
          <w:b w:val="false"/>
          <w:i w:val="false"/>
          <w:color w:val="000000"/>
          <w:sz w:val="22"/>
        </w:rPr>
        <w:t>            topKView.add(view);</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(freqEntry.getValue()&gt;topKView.peek().</w:t>
      </w:r>
      <w:r>
        <w:rPr>
          <w:rFonts w:ascii="Consolas" w:hAnsi="Consolas"/>
          <w:b/>
          <w:i w:val="false"/>
          <w:color w:val="000000"/>
          <w:sz w:val="22"/>
        </w:rPr>
        <w:t>freq</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topKView.poll();</w:t>
      </w:r>
    </w:p>
    <w:p>
      <w:pPr>
        <w:spacing w:after="0"/>
        <w:ind w:left="120"/>
        <w:jc w:val="left"/>
      </w:pPr>
      <w:r>
        <w:rPr>
          <w:rFonts w:ascii="Consolas" w:hAnsi="Consolas"/>
          <w:b w:val="false"/>
          <w:i w:val="false"/>
          <w:color w:val="000000"/>
          <w:sz w:val="22"/>
        </w:rPr>
        <w:t>                topKView.offer(view);</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(!topKView.isEmpty()) {</w:t>
      </w:r>
    </w:p>
    <w:p>
      <w:pPr>
        <w:spacing w:after="0"/>
        <w:ind w:left="120"/>
        <w:jc w:val="left"/>
      </w:pPr>
      <w:r>
        <w:rPr>
          <w:rFonts w:ascii="Consolas" w:hAnsi="Consolas"/>
          <w:b w:val="false"/>
          <w:i w:val="false"/>
          <w:color w:val="000000"/>
          <w:sz w:val="22"/>
        </w:rPr>
        <w:t>        result.add(topKView.poll().</w:t>
      </w:r>
      <w:r>
        <w:rPr>
          <w:rFonts w:ascii="Consolas" w:hAnsi="Consolas"/>
          <w:b/>
          <w:i w:val="false"/>
          <w:color w:val="000000"/>
          <w:sz w:val="22"/>
        </w:rPr>
        <w:t>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i w:val="false"/>
          <w:color w:val="000000"/>
          <w:sz w:val="22"/>
        </w:rPr>
        <w:t xml:space="preserve">class </w:t>
      </w:r>
      <w:r>
        <w:rPr>
          <w:rFonts w:ascii="Consolas" w:hAnsi="Consolas"/>
          <w:b w:val="false"/>
          <w:i w:val="false"/>
          <w:color w:val="000000"/>
          <w:sz w:val="22"/>
        </w:rPr>
        <w:t>View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freq</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View(</w:t>
      </w:r>
      <w:r>
        <w:rPr>
          <w:rFonts w:ascii="Consolas" w:hAnsi="Consolas"/>
          <w:b/>
          <w:i w:val="false"/>
          <w:color w:val="000000"/>
          <w:sz w:val="22"/>
        </w:rPr>
        <w:t xml:space="preserve">int </w:t>
      </w:r>
      <w:r>
        <w:rPr>
          <w:rFonts w:ascii="Consolas" w:hAnsi="Consolas"/>
          <w:b w:val="false"/>
          <w:i w:val="false"/>
          <w:color w:val="000000"/>
          <w:sz w:val="22"/>
        </w:rPr>
        <w:t xml:space="preserve">id, </w:t>
      </w:r>
      <w:r>
        <w:rPr>
          <w:rFonts w:ascii="Consolas" w:hAnsi="Consolas"/>
          <w:b/>
          <w:i w:val="false"/>
          <w:color w:val="000000"/>
          <w:sz w:val="22"/>
        </w:rPr>
        <w:t xml:space="preserve">int </w:t>
      </w:r>
      <w:r>
        <w:rPr>
          <w:rFonts w:ascii="Consolas" w:hAnsi="Consolas"/>
          <w:b w:val="false"/>
          <w:i w:val="false"/>
          <w:color w:val="000000"/>
          <w:sz w:val="22"/>
        </w:rPr>
        <w:t>freq)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id </w:t>
      </w:r>
      <w:r>
        <w:rPr>
          <w:rFonts w:ascii="Consolas" w:hAnsi="Consolas"/>
          <w:b w:val="false"/>
          <w:i w:val="false"/>
          <w:color w:val="000000"/>
          <w:sz w:val="22"/>
        </w:rPr>
        <w:t xml:space="preserve">= id;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freq </w:t>
      </w:r>
      <w:r>
        <w:rPr>
          <w:rFonts w:ascii="Consolas" w:hAnsi="Consolas"/>
          <w:b w:val="false"/>
          <w:i w:val="false"/>
          <w:color w:val="000000"/>
          <w:sz w:val="22"/>
        </w:rPr>
        <w:t>= freq;</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For streaming:</w:t>
      </w:r>
    </w:p>
    <w:p>
      <w:pPr>
        <w:spacing w:after="0"/>
        <w:ind w:left="120"/>
        <w:jc w:val="left"/>
      </w:pPr>
      <w:r>
        <w:rPr>
          <w:rFonts w:ascii="Cambria" w:hAnsi="Cambria"/>
          <w:b w:val="false"/>
          <w:i w:val="false"/>
          <w:color w:val="000000"/>
          <w:sz w:val="22"/>
        </w:rPr>
        <w:t>The problem here is we cannot increase/ decrease value of priority queue, to remove it and re-add, the remove is O(k).</w:t>
      </w:r>
    </w:p>
    <w:p>
      <w:pPr>
        <w:spacing w:after="0"/>
        <w:ind w:left="120"/>
        <w:jc w:val="left"/>
      </w:pPr>
      <w:r>
        <w:rPr>
          <w:rFonts w:ascii="Cambria" w:hAnsi="Cambria"/>
          <w:b w:val="false"/>
          <w:i w:val="false"/>
          <w:color w:val="000000"/>
          <w:sz w:val="22"/>
        </w:rPr>
        <w:t>What we can do better is to implement the min heap ourselves, and do the keyAdjust heapify, which will be O(logk)</w:t>
      </w:r>
    </w:p>
    <w:p>
      <w:pPr>
        <w:spacing w:after="0"/>
        <w:ind w:left="120"/>
        <w:jc w:val="left"/>
      </w:pPr>
      <w:r>
        <w:rPr>
          <w:rFonts w:ascii="Cambria" w:hAnsi="Cambria"/>
          <w:b w:val="false"/>
          <w:i w:val="false"/>
          <w:color w:val="000000"/>
          <w:sz w:val="22"/>
        </w:rPr>
        <w:t>**check data structure heap</w:t>
      </w:r>
    </w:p>
    <w:p>
      <w:pPr>
        <w:spacing w:after="0"/>
        <w:ind w:left="120"/>
        <w:jc w:val="left"/>
      </w:pPr>
      <w:r>
        <w:br/>
      </w:r>
    </w:p>
    <w:p>
      <w:pPr>
        <w:spacing w:after="0"/>
        <w:ind w:left="120"/>
        <w:jc w:val="left"/>
      </w:pPr>
      <w:r>
        <w:rPr>
          <w:rFonts w:ascii="Consolas" w:hAnsi="Consolas"/>
          <w:b/>
          <w:i w:val="false"/>
          <w:color w:val="000000"/>
          <w:sz w:val="22"/>
        </w:rPr>
        <w:t xml:space="preserve">class </w:t>
      </w:r>
      <w:r>
        <w:rPr>
          <w:rFonts w:ascii="Consolas" w:hAnsi="Consolas"/>
          <w:b w:val="false"/>
          <w:i w:val="false"/>
          <w:color w:val="000000"/>
          <w:sz w:val="22"/>
        </w:rPr>
        <w:t xml:space="preserve">PhotoView </w:t>
      </w:r>
      <w:r>
        <w:rPr>
          <w:rFonts w:ascii="Consolas" w:hAnsi="Consolas"/>
          <w:b/>
          <w:i w:val="false"/>
          <w:color w:val="000000"/>
          <w:sz w:val="22"/>
        </w:rPr>
        <w:t xml:space="preserve">implements </w:t>
      </w:r>
      <w:r>
        <w:rPr>
          <w:rFonts w:ascii="Consolas" w:hAnsi="Consolas"/>
          <w:b w:val="false"/>
          <w:i w:val="false"/>
          <w:color w:val="000000"/>
          <w:sz w:val="22"/>
        </w:rPr>
        <w:t>Comparable&lt;PhotoView&gt;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 freq</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PhotoView(</w:t>
      </w:r>
      <w:r>
        <w:rPr>
          <w:rFonts w:ascii="Consolas" w:hAnsi="Consolas"/>
          <w:b/>
          <w:i w:val="false"/>
          <w:color w:val="000000"/>
          <w:sz w:val="22"/>
        </w:rPr>
        <w:t xml:space="preserve">int </w:t>
      </w:r>
      <w:r>
        <w:rPr>
          <w:rFonts w:ascii="Consolas" w:hAnsi="Consolas"/>
          <w:b w:val="false"/>
          <w:i w:val="false"/>
          <w:color w:val="000000"/>
          <w:sz w:val="22"/>
        </w:rPr>
        <w:t xml:space="preserve">id, </w:t>
      </w:r>
      <w:r>
        <w:rPr>
          <w:rFonts w:ascii="Consolas" w:hAnsi="Consolas"/>
          <w:b/>
          <w:i w:val="false"/>
          <w:color w:val="000000"/>
          <w:sz w:val="22"/>
        </w:rPr>
        <w:t xml:space="preserve">int </w:t>
      </w:r>
      <w:r>
        <w:rPr>
          <w:rFonts w:ascii="Consolas" w:hAnsi="Consolas"/>
          <w:b w:val="false"/>
          <w:i w:val="false"/>
          <w:color w:val="000000"/>
          <w:sz w:val="22"/>
        </w:rPr>
        <w:t>freq)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id </w:t>
      </w:r>
      <w:r>
        <w:rPr>
          <w:rFonts w:ascii="Consolas" w:hAnsi="Consolas"/>
          <w:b w:val="false"/>
          <w:i w:val="false"/>
          <w:color w:val="000000"/>
          <w:sz w:val="22"/>
        </w:rPr>
        <w:t xml:space="preserve">= id;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freq </w:t>
      </w:r>
      <w:r>
        <w:rPr>
          <w:rFonts w:ascii="Consolas" w:hAnsi="Consolas"/>
          <w:b w:val="false"/>
          <w:i w:val="false"/>
          <w:color w:val="000000"/>
          <w:sz w:val="22"/>
        </w:rPr>
        <w:t>= freq;</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@Override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int </w:t>
      </w:r>
      <w:r>
        <w:rPr>
          <w:rFonts w:ascii="Consolas" w:hAnsi="Consolas"/>
          <w:b w:val="false"/>
          <w:i w:val="false"/>
          <w:color w:val="000000"/>
          <w:sz w:val="22"/>
        </w:rPr>
        <w:t>compareTo(PhotoView other)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freq </w:t>
      </w:r>
      <w:r>
        <w:rPr>
          <w:rFonts w:ascii="Consolas" w:hAnsi="Consolas"/>
          <w:b w:val="false"/>
          <w:i w:val="false"/>
          <w:color w:val="000000"/>
          <w:sz w:val="22"/>
        </w:rPr>
        <w:t>== other.</w:t>
      </w:r>
      <w:r>
        <w:rPr>
          <w:rFonts w:ascii="Consolas" w:hAnsi="Consolas"/>
          <w:b/>
          <w:i w:val="false"/>
          <w:color w:val="000000"/>
          <w:sz w:val="22"/>
        </w:rPr>
        <w:t>freq</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other.</w:t>
      </w:r>
      <w:r>
        <w:rPr>
          <w:rFonts w:ascii="Consolas" w:hAnsi="Consolas"/>
          <w:b/>
          <w:i w:val="false"/>
          <w:color w:val="000000"/>
          <w:sz w:val="22"/>
        </w:rPr>
        <w:t xml:space="preserve">id </w:t>
      </w: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this</w:t>
      </w:r>
      <w:r>
        <w:rPr>
          <w:rFonts w:ascii="Consolas" w:hAnsi="Consolas"/>
          <w:b w:val="false"/>
          <w:i w:val="false"/>
          <w:color w:val="000000"/>
          <w:sz w:val="22"/>
        </w:rPr>
        <w:t>.</w:t>
      </w:r>
      <w:r>
        <w:rPr>
          <w:rFonts w:ascii="Consolas" w:hAnsi="Consolas"/>
          <w:b/>
          <w:i w:val="false"/>
          <w:color w:val="000000"/>
          <w:sz w:val="22"/>
        </w:rPr>
        <w:t xml:space="preserve">freq </w:t>
      </w:r>
      <w:r>
        <w:rPr>
          <w:rFonts w:ascii="Consolas" w:hAnsi="Consolas"/>
          <w:b w:val="false"/>
          <w:i w:val="false"/>
          <w:color w:val="000000"/>
          <w:sz w:val="22"/>
        </w:rPr>
        <w:t>- other.</w:t>
      </w:r>
      <w:r>
        <w:rPr>
          <w:rFonts w:ascii="Consolas" w:hAnsi="Consolas"/>
          <w:b/>
          <w:i w:val="false"/>
          <w:color w:val="000000"/>
          <w:sz w:val="22"/>
        </w:rPr>
        <w:t>freq</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MaxPhotoID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PriorityQueue&lt;PhotoView&gt; </w:t>
      </w:r>
      <w:r>
        <w:rPr>
          <w:rFonts w:ascii="Consolas" w:hAnsi="Consolas"/>
          <w:b/>
          <w:i w:val="false"/>
          <w:color w:val="000000"/>
          <w:sz w:val="22"/>
        </w:rPr>
        <w:t>kMostViewPhotos</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Map&lt;Integer, PhotoView&gt; </w:t>
      </w:r>
      <w:r>
        <w:rPr>
          <w:rFonts w:ascii="Consolas" w:hAnsi="Consolas"/>
          <w:b/>
          <w:i w:val="false"/>
          <w:color w:val="000000"/>
          <w:sz w:val="22"/>
        </w:rPr>
        <w:t>photoViewFreqMap</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k</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MaxPhotoID(</w:t>
      </w:r>
      <w:r>
        <w:rPr>
          <w:rFonts w:ascii="Consolas" w:hAnsi="Consolas"/>
          <w:b/>
          <w:i w:val="false"/>
          <w:color w:val="000000"/>
          <w:sz w:val="22"/>
        </w:rPr>
        <w:t xml:space="preserve">int </w:t>
      </w:r>
      <w:r>
        <w:rPr>
          <w:rFonts w:ascii="Consolas" w:hAnsi="Consolas"/>
          <w:b w:val="false"/>
          <w:i w:val="false"/>
          <w:color w:val="000000"/>
          <w:sz w:val="22"/>
        </w:rPr>
        <w:t>k)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k </w:t>
      </w:r>
      <w:r>
        <w:rPr>
          <w:rFonts w:ascii="Consolas" w:hAnsi="Consolas"/>
          <w:b w:val="false"/>
          <w:i w:val="false"/>
          <w:color w:val="000000"/>
          <w:sz w:val="22"/>
        </w:rPr>
        <w:t>= k;</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kMostViewPhotos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PriorityQueue&lt;&gt;();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photoViewFreqMap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view(</w:t>
      </w:r>
      <w:r>
        <w:rPr>
          <w:rFonts w:ascii="Consolas" w:hAnsi="Consolas"/>
          <w:b/>
          <w:i w:val="false"/>
          <w:color w:val="000000"/>
          <w:sz w:val="22"/>
        </w:rPr>
        <w:t xml:space="preserve">int </w:t>
      </w:r>
      <w:r>
        <w:rPr>
          <w:rFonts w:ascii="Consolas" w:hAnsi="Consolas"/>
          <w:b w:val="false"/>
          <w:i w:val="false"/>
          <w:color w:val="000000"/>
          <w:sz w:val="22"/>
        </w:rPr>
        <w:t>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photoViewFreqMap</w:t>
      </w:r>
      <w:r>
        <w:rPr>
          <w:rFonts w:ascii="Consolas" w:hAnsi="Consolas"/>
          <w:b w:val="false"/>
          <w:i w:val="false"/>
          <w:color w:val="000000"/>
          <w:sz w:val="22"/>
        </w:rPr>
        <w:t>.containsKey(id))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photoViewFreqMap</w:t>
      </w:r>
      <w:r>
        <w:rPr>
          <w:rFonts w:ascii="Consolas" w:hAnsi="Consolas"/>
          <w:b w:val="false"/>
          <w:i w:val="false"/>
          <w:color w:val="000000"/>
          <w:sz w:val="22"/>
        </w:rPr>
        <w:t xml:space="preserve">.put(id, </w:t>
      </w:r>
      <w:r>
        <w:rPr>
          <w:rFonts w:ascii="Consolas" w:hAnsi="Consolas"/>
          <w:b/>
          <w:i w:val="false"/>
          <w:color w:val="000000"/>
          <w:sz w:val="22"/>
        </w:rPr>
        <w:t xml:space="preserve">new </w:t>
      </w:r>
      <w:r>
        <w:rPr>
          <w:rFonts w:ascii="Consolas" w:hAnsi="Consolas"/>
          <w:b w:val="false"/>
          <w:i w:val="false"/>
          <w:color w:val="000000"/>
          <w:sz w:val="22"/>
        </w:rPr>
        <w:t>PhotoView(id, 0));</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PhotoView view = </w:t>
      </w:r>
      <w:r>
        <w:rPr>
          <w:rFonts w:ascii="Consolas" w:hAnsi="Consolas"/>
          <w:b/>
          <w:i w:val="false"/>
          <w:color w:val="000000"/>
          <w:sz w:val="22"/>
        </w:rPr>
        <w:t>photoViewFreqMap</w:t>
      </w:r>
      <w:r>
        <w:rPr>
          <w:rFonts w:ascii="Consolas" w:hAnsi="Consolas"/>
          <w:b w:val="false"/>
          <w:i w:val="false"/>
          <w:color w:val="000000"/>
          <w:sz w:val="22"/>
        </w:rPr>
        <w:t>.get(id);</w:t>
      </w:r>
    </w:p>
    <w:p>
      <w:pPr>
        <w:spacing w:after="0"/>
        <w:ind w:left="120"/>
        <w:jc w:val="left"/>
      </w:pPr>
      <w:r>
        <w:rPr>
          <w:rFonts w:ascii="Consolas" w:hAnsi="Consolas"/>
          <w:b w:val="false"/>
          <w:i w:val="false"/>
          <w:color w:val="000000"/>
          <w:sz w:val="22"/>
        </w:rPr>
        <w:t>        view.</w:t>
      </w:r>
      <w:r>
        <w:rPr>
          <w:rFonts w:ascii="Consolas" w:hAnsi="Consolas"/>
          <w:b/>
          <w:i w:val="false"/>
          <w:color w:val="000000"/>
          <w:sz w:val="22"/>
        </w:rPr>
        <w:t>freq</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if </w:t>
      </w:r>
      <w:r>
        <w:rPr>
          <w:rFonts w:ascii="Consolas" w:hAnsi="Consolas"/>
          <w:b w:val="false"/>
          <w:i w:val="false"/>
          <w:color w:val="000000"/>
          <w:sz w:val="22"/>
        </w:rPr>
        <w:t>(</w:t>
      </w:r>
      <w:r>
        <w:rPr>
          <w:rFonts w:ascii="Consolas" w:hAnsi="Consolas"/>
          <w:b/>
          <w:i w:val="false"/>
          <w:color w:val="000000"/>
          <w:sz w:val="22"/>
        </w:rPr>
        <w:t>kMostViewPhotos</w:t>
      </w:r>
      <w:r>
        <w:rPr>
          <w:rFonts w:ascii="Consolas" w:hAnsi="Consolas"/>
          <w:b w:val="false"/>
          <w:i w:val="false"/>
          <w:color w:val="000000"/>
          <w:sz w:val="22"/>
        </w:rPr>
        <w:t>.size()&lt;</w:t>
      </w:r>
      <w:r>
        <w:rPr>
          <w:rFonts w:ascii="Consolas" w:hAnsi="Consolas"/>
          <w:b/>
          <w:i w:val="false"/>
          <w:color w:val="000000"/>
          <w:sz w:val="22"/>
        </w:rPr>
        <w:t xml:space="preserve">k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view.</w:t>
      </w:r>
      <w:r>
        <w:rPr>
          <w:rFonts w:ascii="Consolas" w:hAnsi="Consolas"/>
          <w:b/>
          <w:i w:val="false"/>
          <w:color w:val="000000"/>
          <w:sz w:val="22"/>
        </w:rPr>
        <w:t xml:space="preserve">freq </w:t>
      </w:r>
      <w:r>
        <w:rPr>
          <w:rFonts w:ascii="Consolas" w:hAnsi="Consolas"/>
          <w:b w:val="false"/>
          <w:i w:val="false"/>
          <w:color w:val="000000"/>
          <w:sz w:val="22"/>
        </w:rPr>
        <w:t xml:space="preserve">&gt;= </w:t>
      </w:r>
      <w:r>
        <w:rPr>
          <w:rFonts w:ascii="Consolas" w:hAnsi="Consolas"/>
          <w:b/>
          <w:i w:val="false"/>
          <w:color w:val="000000"/>
          <w:sz w:val="22"/>
        </w:rPr>
        <w:t>kMostViewPhotos</w:t>
      </w:r>
      <w:r>
        <w:rPr>
          <w:rFonts w:ascii="Consolas" w:hAnsi="Consolas"/>
          <w:b w:val="false"/>
          <w:i w:val="false"/>
          <w:color w:val="000000"/>
          <w:sz w:val="22"/>
        </w:rPr>
        <w:t>.peek().</w:t>
      </w:r>
      <w:r>
        <w:rPr>
          <w:rFonts w:ascii="Consolas" w:hAnsi="Consolas"/>
          <w:b/>
          <w:i w:val="false"/>
          <w:color w:val="000000"/>
          <w:sz w:val="22"/>
        </w:rPr>
        <w:t xml:space="preserve">freq </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kMostViewPhotos</w:t>
      </w:r>
      <w:r>
        <w:rPr>
          <w:rFonts w:ascii="Consolas" w:hAnsi="Consolas"/>
          <w:b w:val="false"/>
          <w:i w:val="false"/>
          <w:color w:val="000000"/>
          <w:sz w:val="22"/>
        </w:rPr>
        <w:t>.remove(view);</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kMostViewPhotos</w:t>
      </w:r>
      <w:r>
        <w:rPr>
          <w:rFonts w:ascii="Consolas" w:hAnsi="Consolas"/>
          <w:b w:val="false"/>
          <w:i w:val="false"/>
          <w:color w:val="000000"/>
          <w:sz w:val="22"/>
        </w:rPr>
        <w:t>.offer(view);</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kMostViewPhotos</w:t>
      </w:r>
      <w:r>
        <w:rPr>
          <w:rFonts w:ascii="Consolas" w:hAnsi="Consolas"/>
          <w:b w:val="false"/>
          <w:i w:val="false"/>
          <w:color w:val="000000"/>
          <w:sz w:val="22"/>
        </w:rPr>
        <w:t>.size()&gt;</w:t>
      </w:r>
      <w:r>
        <w:rPr>
          <w:rFonts w:ascii="Consolas" w:hAnsi="Consolas"/>
          <w:b/>
          <w:i w:val="false"/>
          <w:color w:val="000000"/>
          <w:sz w:val="22"/>
        </w:rPr>
        <w:t>k</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kMostViewPhotos</w:t>
      </w:r>
      <w:r>
        <w:rPr>
          <w:rFonts w:ascii="Consolas" w:hAnsi="Consolas"/>
          <w:b w:val="false"/>
          <w:i w:val="false"/>
          <w:color w:val="000000"/>
          <w:sz w:val="22"/>
        </w:rPr>
        <w:t>.poll();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List&lt;Integer&gt; getTopKViewPhoto() {</w:t>
      </w:r>
    </w:p>
    <w:p>
      <w:pPr>
        <w:spacing w:after="0"/>
        <w:ind w:left="120"/>
        <w:jc w:val="left"/>
      </w:pPr>
      <w:r>
        <w:rPr>
          <w:rFonts w:ascii="Consolas" w:hAnsi="Consolas"/>
          <w:b w:val="false"/>
          <w:i w:val="false"/>
          <w:color w:val="000000"/>
          <w:sz w:val="22"/>
        </w:rPr>
        <w:t xml:space="preserve">        PhotoView[] topK = </w:t>
      </w:r>
      <w:r>
        <w:rPr>
          <w:rFonts w:ascii="Consolas" w:hAnsi="Consolas"/>
          <w:b/>
          <w:i w:val="false"/>
          <w:color w:val="000000"/>
          <w:sz w:val="22"/>
        </w:rPr>
        <w:t>kMostViewPhotos</w:t>
      </w:r>
      <w:r>
        <w:rPr>
          <w:rFonts w:ascii="Consolas" w:hAnsi="Consolas"/>
          <w:b w:val="false"/>
          <w:i w:val="false"/>
          <w:color w:val="000000"/>
          <w:sz w:val="22"/>
        </w:rPr>
        <w:t>.toArray(</w:t>
      </w:r>
      <w:r>
        <w:rPr>
          <w:rFonts w:ascii="Consolas" w:hAnsi="Consolas"/>
          <w:b/>
          <w:i w:val="false"/>
          <w:color w:val="000000"/>
          <w:sz w:val="22"/>
        </w:rPr>
        <w:t xml:space="preserve">new </w:t>
      </w:r>
      <w:r>
        <w:rPr>
          <w:rFonts w:ascii="Consolas" w:hAnsi="Consolas"/>
          <w:b w:val="false"/>
          <w:i w:val="false"/>
          <w:color w:val="000000"/>
          <w:sz w:val="22"/>
        </w:rPr>
        <w:t>PhotoView[</w:t>
      </w:r>
      <w:r>
        <w:rPr>
          <w:rFonts w:ascii="Consolas" w:hAnsi="Consolas"/>
          <w:b/>
          <w:i w:val="false"/>
          <w:color w:val="000000"/>
          <w:sz w:val="22"/>
        </w:rPr>
        <w:t>kMostViewPhotos</w:t>
      </w:r>
      <w:r>
        <w:rPr>
          <w:rFonts w:ascii="Consolas" w:hAnsi="Consolas"/>
          <w:b w:val="false"/>
          <w:i w:val="false"/>
          <w:color w:val="000000"/>
          <w:sz w:val="22"/>
        </w:rPr>
        <w:t>.size()]);</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/*Arrays.sort(topK, (a, b)-&gt; { //cannot sort it</w:t>
      </w:r>
    </w:p>
    <w:p>
      <w:pPr>
        <w:spacing w:after="0"/>
        <w:ind w:left="120"/>
        <w:jc w:val="left"/>
      </w:pPr>
      <w:r>
        <w:rPr>
          <w:rFonts w:ascii="Consolas" w:hAnsi="Consolas"/>
          <w:b w:val="false"/>
          <w:i/>
          <w:color w:val="000000"/>
          <w:sz w:val="22"/>
        </w:rPr>
        <w:t>            if(a.freq == b.freq) {</w:t>
      </w:r>
    </w:p>
    <w:p>
      <w:pPr>
        <w:spacing w:after="0"/>
        <w:ind w:left="120"/>
        <w:jc w:val="left"/>
      </w:pPr>
      <w:r>
        <w:rPr>
          <w:rFonts w:ascii="Consolas" w:hAnsi="Consolas"/>
          <w:b w:val="false"/>
          <w:i/>
          <w:color w:val="000000"/>
          <w:sz w:val="22"/>
        </w:rPr>
        <w:t>                return a.id - b.id;</w:t>
      </w:r>
    </w:p>
    <w:p>
      <w:pPr>
        <w:spacing w:after="0"/>
        <w:ind w:left="120"/>
        <w:jc w:val="left"/>
      </w:pPr>
      <w:r>
        <w:rPr>
          <w:rFonts w:ascii="Consolas" w:hAnsi="Consolas"/>
          <w:b w:val="false"/>
          <w:i/>
          <w:color w:val="000000"/>
          <w:sz w:val="22"/>
        </w:rPr>
        <w:t>            }</w:t>
      </w:r>
    </w:p>
    <w:p>
      <w:pPr>
        <w:spacing w:after="0"/>
        <w:ind w:left="120"/>
        <w:jc w:val="left"/>
      </w:pPr>
      <w:r>
        <w:rPr>
          <w:rFonts w:ascii="Consolas" w:hAnsi="Consolas"/>
          <w:b w:val="false"/>
          <w:i/>
          <w:color w:val="000000"/>
          <w:sz w:val="22"/>
        </w:rPr>
        <w:t>            return a.freq - b.freq;</w:t>
      </w:r>
    </w:p>
    <w:p>
      <w:pPr>
        <w:spacing w:after="0"/>
        <w:ind w:left="120"/>
        <w:jc w:val="left"/>
      </w:pPr>
      <w:r>
        <w:rPr>
          <w:rFonts w:ascii="Consolas" w:hAnsi="Consolas"/>
          <w:b w:val="false"/>
          <w:i/>
          <w:color w:val="000000"/>
          <w:sz w:val="22"/>
        </w:rPr>
        <w:t>        });*/</w:t>
      </w:r>
    </w:p>
    <w:p>
      <w:pPr>
        <w:spacing w:after="0"/>
        <w:ind w:left="120"/>
        <w:jc w:val="left"/>
      </w:pPr>
      <w:r>
        <w:rPr>
          <w:rFonts w:ascii="Consolas" w:hAnsi="Consolas"/>
          <w:b w:val="false"/>
          <w:i/>
          <w:color w:val="000000"/>
          <w:sz w:val="22"/>
        </w:rPr>
        <w:t xml:space="preserve">        </w:t>
      </w:r>
      <w:r>
        <w:rPr>
          <w:rFonts w:ascii="Consolas" w:hAnsi="Consolas"/>
          <w:b w:val="false"/>
          <w:i w:val="false"/>
          <w:color w:val="000000"/>
          <w:sz w:val="22"/>
        </w:rPr>
        <w:t xml:space="preserve">List&lt;Integer&gt; result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(PhotoView photoView: topK) {</w:t>
      </w:r>
    </w:p>
    <w:p>
      <w:pPr>
        <w:spacing w:after="0"/>
        <w:ind w:left="120"/>
        <w:jc w:val="left"/>
      </w:pPr>
      <w:r>
        <w:rPr>
          <w:rFonts w:ascii="Consolas" w:hAnsi="Consolas"/>
          <w:b w:val="false"/>
          <w:i w:val="false"/>
          <w:color w:val="000000"/>
          <w:sz w:val="22"/>
        </w:rPr>
        <w:t>            result.add(photoView.</w:t>
      </w:r>
      <w:r>
        <w:rPr>
          <w:rFonts w:ascii="Consolas" w:hAnsi="Consolas"/>
          <w:b/>
          <w:i w:val="false"/>
          <w:color w:val="000000"/>
          <w:sz w:val="22"/>
        </w:rPr>
        <w:t>id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 (String[] args) {</w:t>
      </w:r>
    </w:p>
    <w:p>
      <w:pPr>
        <w:spacing w:after="0"/>
        <w:ind w:left="120"/>
        <w:jc w:val="left"/>
      </w:pPr>
      <w:r>
        <w:rPr>
          <w:rFonts w:ascii="Consolas" w:hAnsi="Consolas"/>
          <w:b w:val="false"/>
          <w:i w:val="false"/>
          <w:color w:val="000000"/>
          <w:sz w:val="22"/>
        </w:rPr>
        <w:t xml:space="preserve">        MaxPhotoID solver = </w:t>
      </w:r>
      <w:r>
        <w:rPr>
          <w:rFonts w:ascii="Consolas" w:hAnsi="Consolas"/>
          <w:b/>
          <w:i w:val="false"/>
          <w:color w:val="000000"/>
          <w:sz w:val="22"/>
        </w:rPr>
        <w:t xml:space="preserve">new </w:t>
      </w:r>
      <w:r>
        <w:rPr>
          <w:rFonts w:ascii="Consolas" w:hAnsi="Consolas"/>
          <w:b w:val="false"/>
          <w:i w:val="false"/>
          <w:color w:val="000000"/>
          <w:sz w:val="22"/>
        </w:rPr>
        <w:t>MaxPhotoID(4);</w:t>
      </w:r>
    </w:p>
    <w:p>
      <w:pPr>
        <w:spacing w:after="0"/>
        <w:ind w:left="120"/>
        <w:jc w:val="left"/>
      </w:pPr>
      <w:r>
        <w:rPr>
          <w:rFonts w:ascii="Consolas" w:hAnsi="Consolas"/>
          <w:b w:val="false"/>
          <w:i w:val="false"/>
          <w:color w:val="000000"/>
          <w:sz w:val="22"/>
        </w:rPr>
        <w:t>        solver.view(1);</w:t>
      </w:r>
    </w:p>
    <w:p>
      <w:pPr>
        <w:spacing w:after="0"/>
        <w:ind w:left="120"/>
        <w:jc w:val="left"/>
      </w:pPr>
      <w:r>
        <w:rPr>
          <w:rFonts w:ascii="Consolas" w:hAnsi="Consolas"/>
          <w:b w:val="false"/>
          <w:i w:val="false"/>
          <w:color w:val="000000"/>
          <w:sz w:val="22"/>
        </w:rPr>
        <w:t>        solver.view(2);</w:t>
      </w:r>
    </w:p>
    <w:p>
      <w:pPr>
        <w:spacing w:after="0"/>
        <w:ind w:left="120"/>
        <w:jc w:val="left"/>
      </w:pPr>
      <w:r>
        <w:rPr>
          <w:rFonts w:ascii="Consolas" w:hAnsi="Consolas"/>
          <w:b w:val="false"/>
          <w:i w:val="false"/>
          <w:color w:val="000000"/>
          <w:sz w:val="22"/>
        </w:rPr>
        <w:t>        solver.view(1);</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.println(solver.getTopKViewPhoto());</w:t>
      </w:r>
    </w:p>
    <w:p>
      <w:pPr>
        <w:spacing w:after="0"/>
        <w:ind w:left="120"/>
        <w:jc w:val="left"/>
      </w:pPr>
      <w:r>
        <w:rPr>
          <w:rFonts w:ascii="Consolas" w:hAnsi="Consolas"/>
          <w:b w:val="false"/>
          <w:i w:val="false"/>
          <w:color w:val="000000"/>
          <w:sz w:val="22"/>
        </w:rPr>
        <w:t>        solver.view(3);</w:t>
      </w:r>
    </w:p>
    <w:p>
      <w:pPr>
        <w:spacing w:after="0"/>
        <w:ind w:left="120"/>
        <w:jc w:val="left"/>
      </w:pPr>
      <w:r>
        <w:br/>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.println(solver.getTopKViewPhoto());</w:t>
      </w:r>
    </w:p>
    <w:p>
      <w:pPr>
        <w:spacing w:after="0"/>
        <w:ind w:left="120"/>
        <w:jc w:val="left"/>
      </w:pPr>
      <w:r>
        <w:rPr>
          <w:rFonts w:ascii="Consolas" w:hAnsi="Consolas"/>
          <w:b w:val="false"/>
          <w:i w:val="false"/>
          <w:color w:val="000000"/>
          <w:sz w:val="22"/>
        </w:rPr>
        <w:t>        solver.view(2);</w:t>
      </w:r>
    </w:p>
    <w:p>
      <w:pPr>
        <w:spacing w:after="0"/>
        <w:ind w:left="120"/>
        <w:jc w:val="left"/>
      </w:pPr>
      <w:r>
        <w:rPr>
          <w:rFonts w:ascii="Consolas" w:hAnsi="Consolas"/>
          <w:b w:val="false"/>
          <w:i w:val="false"/>
          <w:color w:val="000000"/>
          <w:sz w:val="22"/>
        </w:rPr>
        <w:t>        solver.view(12);</w:t>
      </w:r>
    </w:p>
    <w:p>
      <w:pPr>
        <w:spacing w:after="0"/>
        <w:ind w:left="120"/>
        <w:jc w:val="left"/>
      </w:pPr>
      <w:r>
        <w:rPr>
          <w:rFonts w:ascii="Consolas" w:hAnsi="Consolas"/>
          <w:b w:val="false"/>
          <w:i w:val="false"/>
          <w:color w:val="000000"/>
          <w:sz w:val="22"/>
        </w:rPr>
        <w:t>        solver.view(31);</w:t>
      </w:r>
    </w:p>
    <w:p>
      <w:pPr>
        <w:spacing w:after="0"/>
        <w:ind w:left="120"/>
        <w:jc w:val="left"/>
      </w:pPr>
      <w:r>
        <w:rPr>
          <w:rFonts w:ascii="Consolas" w:hAnsi="Consolas"/>
          <w:b w:val="false"/>
          <w:i w:val="false"/>
          <w:color w:val="000000"/>
          <w:sz w:val="22"/>
        </w:rPr>
        <w:t>        solver.view(101);</w:t>
      </w:r>
    </w:p>
    <w:p>
      <w:pPr>
        <w:spacing w:after="0"/>
        <w:ind w:left="120"/>
        <w:jc w:val="left"/>
      </w:pPr>
      <w:r>
        <w:rPr>
          <w:rFonts w:ascii="Consolas" w:hAnsi="Consolas"/>
          <w:b w:val="false"/>
          <w:i w:val="false"/>
          <w:color w:val="000000"/>
          <w:sz w:val="22"/>
        </w:rPr>
        <w:t>        solver.view(11);</w:t>
      </w:r>
    </w:p>
    <w:p>
      <w:pPr>
        <w:spacing w:after="0"/>
        <w:ind w:left="120"/>
        <w:jc w:val="left"/>
      </w:pPr>
      <w:r>
        <w:rPr>
          <w:rFonts w:ascii="Consolas" w:hAnsi="Consolas"/>
          <w:b w:val="false"/>
          <w:i w:val="false"/>
          <w:color w:val="000000"/>
          <w:sz w:val="22"/>
        </w:rPr>
        <w:t>        solver.view(3);</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.println(solver.getTopKViewPhoto());</w:t>
      </w:r>
    </w:p>
    <w:p>
      <w:pPr>
        <w:spacing w:after="0"/>
        <w:ind w:left="120"/>
        <w:jc w:val="left"/>
      </w:pPr>
      <w:r>
        <w:br/>
      </w:r>
    </w:p>
    <w:p>
      <w:pPr>
        <w:spacing w:after="0"/>
        <w:ind w:left="120"/>
        <w:jc w:val="left"/>
      </w:pPr>
      <w:r>
        <w:rPr>
          <w:rFonts w:ascii="Consolas" w:hAnsi="Consolas"/>
          <w:b w:val="false"/>
          <w:i w:val="false"/>
          <w:color w:val="000000"/>
          <w:sz w:val="22"/>
        </w:rPr>
        <w:t>        solver.view(31);</w:t>
      </w:r>
    </w:p>
    <w:p>
      <w:pPr>
        <w:spacing w:after="0"/>
        <w:ind w:left="120"/>
        <w:jc w:val="left"/>
      </w:pPr>
      <w:r>
        <w:rPr>
          <w:rFonts w:ascii="Consolas" w:hAnsi="Consolas"/>
          <w:b w:val="false"/>
          <w:i w:val="false"/>
          <w:color w:val="000000"/>
          <w:sz w:val="22"/>
        </w:rPr>
        <w:t>        solver.view(101);</w:t>
      </w:r>
    </w:p>
    <w:p>
      <w:pPr>
        <w:spacing w:after="0"/>
        <w:ind w:left="120"/>
        <w:jc w:val="left"/>
      </w:pPr>
      <w:r>
        <w:rPr>
          <w:rFonts w:ascii="Consolas" w:hAnsi="Consolas"/>
          <w:b w:val="false"/>
          <w:i w:val="false"/>
          <w:color w:val="000000"/>
          <w:sz w:val="22"/>
        </w:rPr>
        <w:t>        solver.view(31);</w:t>
      </w:r>
    </w:p>
    <w:p>
      <w:pPr>
        <w:spacing w:after="0"/>
        <w:ind w:left="120"/>
        <w:jc w:val="left"/>
      </w:pPr>
      <w:r>
        <w:rPr>
          <w:rFonts w:ascii="Consolas" w:hAnsi="Consolas"/>
          <w:b w:val="false"/>
          <w:i w:val="false"/>
          <w:color w:val="000000"/>
          <w:sz w:val="22"/>
        </w:rPr>
        <w:t>        solver.view(101);</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.println(solver.getTopKViewPhoto());</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Some people’s idea about HashMap + DD Linked List:</w:t>
      </w:r>
      <w:r>
        <w:rPr>
          <w:rFonts w:ascii="Cambria" w:hAnsi="Cambria"/>
          <w:b w:val="false"/>
          <w:i w:val="false"/>
          <w:color w:val="000000"/>
          <w:sz w:val="22"/>
        </w:rPr>
        <w:t xml:space="preserve"> </w:t>
      </w:r>
      <w:r>
        <w:rPr>
          <w:rFonts w:ascii="Cambria" w:hAnsi="Cambria"/>
          <w:b w:val="false"/>
          <w:i w:val="false"/>
          <w:color w:val="000000"/>
          <w:sz w:val="22"/>
        </w:rPr>
        <w:t>(it</w:t>
      </w:r>
      <w:r>
        <w:rPr>
          <w:rFonts w:ascii="Cambria" w:hAnsi="Cambria"/>
          <w:b w:val="false"/>
          <w:i w:val="false"/>
          <w:color w:val="000000"/>
          <w:sz w:val="22"/>
        </w:rPr>
        <w:t xml:space="preserve"> is just bucket sort, but with dynamic buckets)</w:t>
      </w:r>
    </w:p>
    <w:p>
      <w:pPr>
        <w:spacing w:after="0"/>
        <w:ind w:left="120"/>
        <w:jc w:val="left"/>
      </w:pPr>
      <w:r>
        <w:rPr>
          <w:rFonts w:ascii="Cambria" w:hAnsi="Cambria"/>
          <w:b w:val="false"/>
          <w:i w:val="false"/>
          <w:color w:val="000000"/>
          <w:sz w:val="22"/>
        </w:rPr>
        <w:t>map &lt;id, freq&gt;</w:t>
      </w:r>
    </w:p>
    <w:p>
      <w:pPr>
        <w:spacing w:after="0"/>
        <w:ind w:left="120"/>
        <w:jc w:val="left"/>
      </w:pPr>
      <w:r>
        <w:rPr>
          <w:rFonts w:ascii="Cambria" w:hAnsi="Cambria"/>
          <w:b w:val="false"/>
          <w:i w:val="false"/>
          <w:color w:val="000000"/>
          <w:sz w:val="22"/>
        </w:rPr>
        <w:t>map&lt;freq, DDLinkedListNode&gt;</w:t>
      </w:r>
    </w:p>
    <w:p>
      <w:pPr>
        <w:spacing w:after="0"/>
        <w:ind w:left="120"/>
        <w:jc w:val="left"/>
      </w:pPr>
      <w:r>
        <w:rPr>
          <w:rFonts w:ascii="Cambria" w:hAnsi="Cambria"/>
          <w:b w:val="false"/>
          <w:i w:val="false"/>
          <w:color w:val="000000"/>
          <w:sz w:val="22"/>
        </w:rPr>
        <w:t>DDLinkedListNode &lt;freq, set&lt;id&gt;&gt;</w:t>
      </w:r>
    </w:p>
    <w:p>
      <w:pPr>
        <w:spacing w:after="0"/>
        <w:ind w:left="120"/>
        <w:jc w:val="left"/>
      </w:pPr>
      <w:r>
        <w:br/>
      </w:r>
    </w:p>
    <w:p>
      <w:pPr>
        <w:spacing w:after="0"/>
        <w:ind w:left="120"/>
        <w:jc w:val="left"/>
      </w:pPr>
      <w:r>
        <w:rPr>
          <w:rFonts w:ascii="Cambria" w:hAnsi="Cambria"/>
          <w:b w:val="false"/>
          <w:i w:val="false"/>
          <w:color w:val="000000"/>
          <w:sz w:val="22"/>
        </w:rPr>
        <w:t>view O(1); getTopK depends on the freq distribution, can be worst case O(k).</w:t>
      </w:r>
    </w:p>
    <w:p>
      <w:pPr>
        <w:spacing w:after="0"/>
        <w:ind w:left="120"/>
        <w:jc w:val="left"/>
      </w:pPr>
      <w:r>
        <w:rPr>
          <w:rFonts w:ascii="Cambria" w:hAnsi="Cambria"/>
          <w:b w:val="false"/>
          <w:i w:val="false"/>
          <w:color w:val="000000"/>
          <w:sz w:val="22"/>
        </w:rPr>
        <w:t>DD LL to maintain the buckets, if new bucket, just add it and update prev, next;; if after removing the element from old freq bucket, the bucket becomes empty, delete the node…</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Phone Number &amp; Dictionary</w:t>
      </w:r>
    </w:p>
    <w:p>
      <w:pPr>
        <w:spacing w:after="0"/>
        <w:ind w:left="120"/>
        <w:jc w:val="left"/>
      </w:pPr>
      <w:r>
        <w:rPr>
          <w:rFonts w:ascii="Cambria" w:hAnsi="Cambria"/>
          <w:b w:val="false"/>
          <w:i w:val="false"/>
          <w:color w:val="000000"/>
          <w:sz w:val="22"/>
        </w:rPr>
        <w:t>如果能得到词典的话。把词典的数据放到Trie tree里来达到自动过滤前缀的效果，每次DFS前用trie搜一下能减少DFS</w:t>
      </w:r>
    </w:p>
    <w:p>
      <w:pPr>
        <w:spacing w:after="0"/>
        <w:ind w:left="120"/>
        <w:jc w:val="left"/>
      </w:pPr>
      <w:r>
        <w:br/>
      </w:r>
    </w:p>
    <w:p>
      <w:pPr>
        <w:spacing w:after="0"/>
        <w:ind w:left="120"/>
        <w:jc w:val="left"/>
      </w:pPr>
      <w:r>
        <w:rPr>
          <w:rFonts w:ascii="Cambria" w:hAnsi="Cambria"/>
          <w:b w:val="false"/>
          <w:i w:val="false"/>
          <w:color w:val="000000"/>
          <w:sz w:val="22"/>
        </w:rPr>
        <w:t>Simple implementation:</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PhoneNumberDict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final static </w:t>
      </w:r>
      <w:r>
        <w:rPr>
          <w:rFonts w:ascii="Consolas" w:hAnsi="Consolas"/>
          <w:b w:val="false"/>
          <w:i w:val="false"/>
          <w:color w:val="000000"/>
          <w:sz w:val="22"/>
        </w:rPr>
        <w:t xml:space="preserve">String[] </w:t>
      </w:r>
      <w:r>
        <w:rPr>
          <w:rFonts w:ascii="Consolas" w:hAnsi="Consolas"/>
          <w:b/>
          <w:i/>
          <w:color w:val="000000"/>
          <w:sz w:val="22"/>
        </w:rPr>
        <w:t xml:space="preserve">KEYS </w:t>
      </w:r>
      <w:r>
        <w:rPr>
          <w:rFonts w:ascii="Consolas" w:hAnsi="Consolas"/>
          <w:b w:val="false"/>
          <w:i w:val="false"/>
          <w:color w:val="000000"/>
          <w:sz w:val="22"/>
        </w:rPr>
        <w:t>= {</w:t>
      </w:r>
      <w:r>
        <w:rPr>
          <w:rFonts w:ascii="Consolas" w:hAnsi="Consolas"/>
          <w:b/>
          <w:i w:val="false"/>
          <w:color w:val="000000"/>
          <w:sz w:val="22"/>
        </w:rPr>
        <w:t>""</w:t>
      </w:r>
      <w:r>
        <w:rPr>
          <w:rFonts w:ascii="Consolas" w:hAnsi="Consolas"/>
          <w:b w:val="false"/>
          <w:i w:val="false"/>
          <w:color w:val="000000"/>
          <w:sz w:val="22"/>
        </w:rPr>
        <w:t>,</w:t>
      </w:r>
      <w:r>
        <w:rPr>
          <w:rFonts w:ascii="Consolas" w:hAnsi="Consolas"/>
          <w:b/>
          <w:i w:val="false"/>
          <w:color w:val="000000"/>
          <w:sz w:val="22"/>
        </w:rPr>
        <w:t>""</w:t>
      </w:r>
      <w:r>
        <w:rPr>
          <w:rFonts w:ascii="Consolas" w:hAnsi="Consolas"/>
          <w:b w:val="false"/>
          <w:i w:val="false"/>
          <w:color w:val="000000"/>
          <w:sz w:val="22"/>
        </w:rPr>
        <w:t>,</w:t>
      </w:r>
      <w:r>
        <w:rPr>
          <w:rFonts w:ascii="Consolas" w:hAnsi="Consolas"/>
          <w:b/>
          <w:i w:val="false"/>
          <w:color w:val="000000"/>
          <w:sz w:val="22"/>
        </w:rPr>
        <w:t>"abc"</w:t>
      </w:r>
      <w:r>
        <w:rPr>
          <w:rFonts w:ascii="Consolas" w:hAnsi="Consolas"/>
          <w:b w:val="false"/>
          <w:i w:val="false"/>
          <w:color w:val="000000"/>
          <w:sz w:val="22"/>
        </w:rPr>
        <w:t xml:space="preserve">, </w:t>
      </w:r>
      <w:r>
        <w:rPr>
          <w:rFonts w:ascii="Consolas" w:hAnsi="Consolas"/>
          <w:b/>
          <w:i w:val="false"/>
          <w:color w:val="000000"/>
          <w:sz w:val="22"/>
        </w:rPr>
        <w:t>"def"</w:t>
      </w:r>
      <w:r>
        <w:rPr>
          <w:rFonts w:ascii="Consolas" w:hAnsi="Consolas"/>
          <w:b w:val="false"/>
          <w:i w:val="false"/>
          <w:color w:val="000000"/>
          <w:sz w:val="22"/>
        </w:rPr>
        <w:t xml:space="preserve">, </w:t>
      </w:r>
      <w:r>
        <w:rPr>
          <w:rFonts w:ascii="Consolas" w:hAnsi="Consolas"/>
          <w:b/>
          <w:i w:val="false"/>
          <w:color w:val="000000"/>
          <w:sz w:val="22"/>
        </w:rPr>
        <w:t>"ghi"</w:t>
      </w:r>
      <w:r>
        <w:rPr>
          <w:rFonts w:ascii="Consolas" w:hAnsi="Consolas"/>
          <w:b w:val="false"/>
          <w:i w:val="false"/>
          <w:color w:val="000000"/>
          <w:sz w:val="22"/>
        </w:rPr>
        <w:t xml:space="preserve">, </w:t>
      </w:r>
      <w:r>
        <w:rPr>
          <w:rFonts w:ascii="Consolas" w:hAnsi="Consolas"/>
          <w:b/>
          <w:i w:val="false"/>
          <w:color w:val="000000"/>
          <w:sz w:val="22"/>
        </w:rPr>
        <w:t>"jkl"</w:t>
      </w:r>
      <w:r>
        <w:rPr>
          <w:rFonts w:ascii="Consolas" w:hAnsi="Consolas"/>
          <w:b w:val="false"/>
          <w:i w:val="false"/>
          <w:color w:val="000000"/>
          <w:sz w:val="22"/>
        </w:rPr>
        <w:t xml:space="preserve">, </w:t>
      </w:r>
      <w:r>
        <w:rPr>
          <w:rFonts w:ascii="Consolas" w:hAnsi="Consolas"/>
          <w:b/>
          <w:i w:val="false"/>
          <w:color w:val="000000"/>
          <w:sz w:val="22"/>
        </w:rPr>
        <w:t>"mno"</w:t>
      </w:r>
      <w:r>
        <w:rPr>
          <w:rFonts w:ascii="Consolas" w:hAnsi="Consolas"/>
          <w:b w:val="false"/>
          <w:i w:val="false"/>
          <w:color w:val="000000"/>
          <w:sz w:val="22"/>
        </w:rPr>
        <w:t xml:space="preserve">, </w:t>
      </w:r>
      <w:r>
        <w:rPr>
          <w:rFonts w:ascii="Consolas" w:hAnsi="Consolas"/>
          <w:b/>
          <w:i w:val="false"/>
          <w:color w:val="000000"/>
          <w:sz w:val="22"/>
        </w:rPr>
        <w:t>"pqrs"</w:t>
      </w:r>
      <w:r>
        <w:rPr>
          <w:rFonts w:ascii="Consolas" w:hAnsi="Consolas"/>
          <w:b w:val="false"/>
          <w:i w:val="false"/>
          <w:color w:val="000000"/>
          <w:sz w:val="22"/>
        </w:rPr>
        <w:t xml:space="preserve">, </w:t>
      </w:r>
      <w:r>
        <w:rPr>
          <w:rFonts w:ascii="Consolas" w:hAnsi="Consolas"/>
          <w:b/>
          <w:i w:val="false"/>
          <w:color w:val="000000"/>
          <w:sz w:val="22"/>
        </w:rPr>
        <w:t>"tuv"</w:t>
      </w:r>
      <w:r>
        <w:rPr>
          <w:rFonts w:ascii="Consolas" w:hAnsi="Consolas"/>
          <w:b w:val="false"/>
          <w:i w:val="false"/>
          <w:color w:val="000000"/>
          <w:sz w:val="22"/>
        </w:rPr>
        <w:t xml:space="preserve">, </w:t>
      </w:r>
      <w:r>
        <w:rPr>
          <w:rFonts w:ascii="Consolas" w:hAnsi="Consolas"/>
          <w:b/>
          <w:i w:val="false"/>
          <w:color w:val="000000"/>
          <w:sz w:val="22"/>
        </w:rPr>
        <w:t>"wxyz"</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static </w:t>
      </w:r>
      <w:r>
        <w:rPr>
          <w:rFonts w:ascii="Consolas" w:hAnsi="Consolas"/>
          <w:b w:val="false"/>
          <w:i w:val="false"/>
          <w:color w:val="000000"/>
          <w:sz w:val="22"/>
        </w:rPr>
        <w:t xml:space="preserve">Set&lt;String&gt; </w:t>
      </w:r>
      <w:r>
        <w:rPr>
          <w:rFonts w:ascii="Consolas" w:hAnsi="Consolas"/>
          <w:b w:val="false"/>
          <w:i/>
          <w:color w:val="000000"/>
          <w:sz w:val="22"/>
        </w:rPr>
        <w:t>dict</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List&lt;String&gt; letterCombinations(String digits) {</w:t>
      </w:r>
    </w:p>
    <w:p>
      <w:pPr>
        <w:spacing w:after="0"/>
        <w:ind w:left="120"/>
        <w:jc w:val="left"/>
      </w:pPr>
      <w:r>
        <w:rPr>
          <w:rFonts w:ascii="Consolas" w:hAnsi="Consolas"/>
          <w:b w:val="false"/>
          <w:i w:val="false"/>
          <w:color w:val="000000"/>
          <w:sz w:val="22"/>
        </w:rPr>
        <w:t xml:space="preserve">        List&lt;String&gt; combinations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(digits==</w:t>
      </w:r>
      <w:r>
        <w:rPr>
          <w:rFonts w:ascii="Consolas" w:hAnsi="Consolas"/>
          <w:b/>
          <w:i w:val="false"/>
          <w:color w:val="000000"/>
          <w:sz w:val="22"/>
        </w:rPr>
        <w:t xml:space="preserve">null </w:t>
      </w:r>
      <w:r>
        <w:rPr>
          <w:rFonts w:ascii="Consolas" w:hAnsi="Consolas"/>
          <w:b w:val="false"/>
          <w:i w:val="false"/>
          <w:color w:val="000000"/>
          <w:sz w:val="22"/>
        </w:rPr>
        <w:t xml:space="preserve">|| digits.length()&lt;1) </w:t>
      </w:r>
      <w:r>
        <w:rPr>
          <w:rFonts w:ascii="Consolas" w:hAnsi="Consolas"/>
          <w:b/>
          <w:i w:val="false"/>
          <w:color w:val="000000"/>
          <w:sz w:val="22"/>
        </w:rPr>
        <w:t xml:space="preserve">return </w:t>
      </w:r>
      <w:r>
        <w:rPr>
          <w:rFonts w:ascii="Consolas" w:hAnsi="Consolas"/>
          <w:b w:val="false"/>
          <w:i w:val="false"/>
          <w:color w:val="000000"/>
          <w:sz w:val="22"/>
        </w:rPr>
        <w:t>combinations;</w:t>
      </w:r>
    </w:p>
    <w:p>
      <w:pPr>
        <w:spacing w:after="0"/>
        <w:ind w:left="120"/>
        <w:jc w:val="left"/>
      </w:pPr>
      <w:r>
        <w:br/>
      </w:r>
    </w:p>
    <w:p>
      <w:pPr>
        <w:spacing w:after="0"/>
        <w:ind w:left="120"/>
        <w:jc w:val="left"/>
      </w:pPr>
      <w:r>
        <w:rPr>
          <w:rFonts w:ascii="Consolas" w:hAnsi="Consolas"/>
          <w:b w:val="false"/>
          <w:i w:val="false"/>
          <w:color w:val="000000"/>
          <w:sz w:val="22"/>
        </w:rPr>
        <w:t xml:space="preserve">        findCombinations(combinations, </w:t>
      </w:r>
      <w:r>
        <w:rPr>
          <w:rFonts w:ascii="Consolas" w:hAnsi="Consolas"/>
          <w:b/>
          <w:i w:val="false"/>
          <w:color w:val="000000"/>
          <w:sz w:val="22"/>
        </w:rPr>
        <w:t xml:space="preserve">new </w:t>
      </w:r>
      <w:r>
        <w:rPr>
          <w:rFonts w:ascii="Consolas" w:hAnsi="Consolas"/>
          <w:b w:val="false"/>
          <w:i w:val="false"/>
          <w:color w:val="000000"/>
          <w:sz w:val="22"/>
        </w:rPr>
        <w:t>StringBuilder(), digits, 0);</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combinations;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 xml:space="preserve">findCombinations(List&lt;String&gt; combinations, StringBuilder sb, String digits, </w:t>
      </w:r>
      <w:r>
        <w:rPr>
          <w:rFonts w:ascii="Consolas" w:hAnsi="Consolas"/>
          <w:b/>
          <w:i w:val="false"/>
          <w:color w:val="000000"/>
          <w:sz w:val="22"/>
        </w:rPr>
        <w:t xml:space="preserve">int </w:t>
      </w:r>
      <w:r>
        <w:rPr>
          <w:rFonts w:ascii="Consolas" w:hAnsi="Consolas"/>
          <w:b w:val="false"/>
          <w:i w:val="false"/>
          <w:color w:val="000000"/>
          <w:sz w:val="22"/>
        </w:rPr>
        <w:t>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(i==digits.length()) {</w:t>
      </w:r>
    </w:p>
    <w:p>
      <w:pPr>
        <w:spacing w:after="0"/>
        <w:ind w:left="120"/>
        <w:jc w:val="left"/>
      </w:pPr>
      <w:r>
        <w:rPr>
          <w:rFonts w:ascii="Consolas" w:hAnsi="Consolas"/>
          <w:b w:val="false"/>
          <w:i w:val="false"/>
          <w:color w:val="000000"/>
          <w:sz w:val="22"/>
        </w:rPr>
        <w:t>            String comb = sb.toString();</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(isWord(comb))</w:t>
      </w:r>
    </w:p>
    <w:p>
      <w:pPr>
        <w:spacing w:after="0"/>
        <w:ind w:left="120"/>
        <w:jc w:val="left"/>
      </w:pPr>
      <w:r>
        <w:rPr>
          <w:rFonts w:ascii="Consolas" w:hAnsi="Consolas"/>
          <w:b w:val="false"/>
          <w:i w:val="false"/>
          <w:color w:val="000000"/>
          <w:sz w:val="22"/>
        </w:rPr>
        <w:t>                combinations.add(comb);</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String keyLetters = </w:t>
      </w:r>
      <w:r>
        <w:rPr>
          <w:rFonts w:ascii="Consolas" w:hAnsi="Consolas"/>
          <w:b/>
          <w:i/>
          <w:color w:val="000000"/>
          <w:sz w:val="22"/>
        </w:rPr>
        <w:t>KEYS</w:t>
      </w:r>
      <w:r>
        <w:rPr>
          <w:rFonts w:ascii="Consolas" w:hAnsi="Consolas"/>
          <w:b w:val="false"/>
          <w:i w:val="false"/>
          <w:color w:val="000000"/>
          <w:sz w:val="22"/>
        </w:rPr>
        <w:t>[digits.charAt(i)-</w:t>
      </w:r>
      <w:r>
        <w:rPr>
          <w:rFonts w:ascii="Consolas" w:hAnsi="Consolas"/>
          <w:b/>
          <w:i w:val="false"/>
          <w:color w:val="000000"/>
          <w:sz w:val="22"/>
        </w:rPr>
        <w:t>'0'</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k=0; k&lt;keyLetters.length(); k++) {</w:t>
      </w:r>
    </w:p>
    <w:p>
      <w:pPr>
        <w:spacing w:after="0"/>
        <w:ind w:left="120"/>
        <w:jc w:val="left"/>
      </w:pPr>
      <w:r>
        <w:rPr>
          <w:rFonts w:ascii="Consolas" w:hAnsi="Consolas"/>
          <w:b w:val="false"/>
          <w:i w:val="false"/>
          <w:color w:val="000000"/>
          <w:sz w:val="22"/>
        </w:rPr>
        <w:t>                sb.append(keyLetters.charAt(k));</w:t>
      </w:r>
    </w:p>
    <w:p>
      <w:pPr>
        <w:spacing w:after="0"/>
        <w:ind w:left="120"/>
        <w:jc w:val="left"/>
      </w:pPr>
      <w:r>
        <w:rPr>
          <w:rFonts w:ascii="Consolas" w:hAnsi="Consolas"/>
          <w:b w:val="false"/>
          <w:i w:val="false"/>
          <w:color w:val="000000"/>
          <w:sz w:val="22"/>
        </w:rPr>
        <w:t>                findCombinations(combinations, sb, digits, i+1);</w:t>
      </w:r>
    </w:p>
    <w:p>
      <w:pPr>
        <w:spacing w:after="0"/>
        <w:ind w:left="120"/>
        <w:jc w:val="left"/>
      </w:pPr>
      <w:r>
        <w:rPr>
          <w:rFonts w:ascii="Consolas" w:hAnsi="Consolas"/>
          <w:b w:val="false"/>
          <w:i w:val="false"/>
          <w:color w:val="000000"/>
          <w:sz w:val="22"/>
        </w:rPr>
        <w:t>                sb.setLength(sb.length()-1);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isWord(String word)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color w:val="000000"/>
          <w:sz w:val="22"/>
        </w:rPr>
        <w:t>dict</w:t>
      </w:r>
      <w:r>
        <w:rPr>
          <w:rFonts w:ascii="Consolas" w:hAnsi="Consolas"/>
          <w:b w:val="false"/>
          <w:i w:val="false"/>
          <w:color w:val="000000"/>
          <w:sz w:val="22"/>
        </w:rPr>
        <w:t>.contains(word);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 xml:space="preserve">dict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dict</w:t>
      </w:r>
      <w:r>
        <w:rPr>
          <w:rFonts w:ascii="Consolas" w:hAnsi="Consolas"/>
          <w:b w:val="false"/>
          <w:i w:val="false"/>
          <w:color w:val="000000"/>
          <w:sz w:val="22"/>
        </w:rPr>
        <w:t>.add(</w:t>
      </w:r>
      <w:r>
        <w:rPr>
          <w:rFonts w:ascii="Consolas" w:hAnsi="Consolas"/>
          <w:b/>
          <w:i w:val="false"/>
          <w:color w:val="000000"/>
          <w:sz w:val="22"/>
        </w:rPr>
        <w:t>"drop"</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dict</w:t>
      </w:r>
      <w:r>
        <w:rPr>
          <w:rFonts w:ascii="Consolas" w:hAnsi="Consolas"/>
          <w:b w:val="false"/>
          <w:i w:val="false"/>
          <w:color w:val="000000"/>
          <w:sz w:val="22"/>
        </w:rPr>
        <w:t>.add(</w:t>
      </w:r>
      <w:r>
        <w:rPr>
          <w:rFonts w:ascii="Consolas" w:hAnsi="Consolas"/>
          <w:b/>
          <w:i w:val="false"/>
          <w:color w:val="000000"/>
          <w:sz w:val="22"/>
        </w:rPr>
        <w:t>"box"</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dict</w:t>
      </w:r>
      <w:r>
        <w:rPr>
          <w:rFonts w:ascii="Consolas" w:hAnsi="Consolas"/>
          <w:b w:val="false"/>
          <w:i w:val="false"/>
          <w:color w:val="000000"/>
          <w:sz w:val="22"/>
        </w:rPr>
        <w:t>.add(</w:t>
      </w:r>
      <w:r>
        <w:rPr>
          <w:rFonts w:ascii="Consolas" w:hAnsi="Consolas"/>
          <w:b/>
          <w:i w:val="false"/>
          <w:color w:val="000000"/>
          <w:sz w:val="22"/>
        </w:rPr>
        <w:t>"dropbox"</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List&lt;String&gt; combinations = </w:t>
      </w:r>
      <w:r>
        <w:rPr>
          <w:rFonts w:ascii="Consolas" w:hAnsi="Consolas"/>
          <w:b/>
          <w:i w:val="false"/>
          <w:color w:val="000000"/>
          <w:sz w:val="22"/>
        </w:rPr>
        <w:t xml:space="preserve">new </w:t>
      </w:r>
      <w:r>
        <w:rPr>
          <w:rFonts w:ascii="Consolas" w:hAnsi="Consolas"/>
          <w:b w:val="false"/>
          <w:i w:val="false"/>
          <w:color w:val="000000"/>
          <w:sz w:val="22"/>
        </w:rPr>
        <w:t>PhoneNumberDict().letterCombinations(</w:t>
      </w:r>
      <w:r>
        <w:rPr>
          <w:rFonts w:ascii="Consolas" w:hAnsi="Consolas"/>
          <w:b/>
          <w:i w:val="false"/>
          <w:color w:val="000000"/>
          <w:sz w:val="22"/>
        </w:rPr>
        <w:t>"3767269"</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(String comb: combinations) {</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.println(comb);</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Follow up:</w:t>
      </w:r>
    </w:p>
    <w:p>
      <w:pPr>
        <w:spacing w:after="0"/>
        <w:ind w:left="120"/>
        <w:jc w:val="left"/>
      </w:pPr>
      <w:r>
        <w:br/>
      </w:r>
    </w:p>
    <w:p>
      <w:pPr>
        <w:spacing w:after="0"/>
        <w:ind w:left="120"/>
        <w:jc w:val="left"/>
      </w:pPr>
      <w:r>
        <w:rPr>
          <w:rFonts w:ascii="Cambria" w:hAnsi="Cambria"/>
          <w:b w:val="false"/>
          <w:i w:val="false"/>
          <w:color w:val="000000"/>
          <w:sz w:val="22"/>
        </w:rPr>
        <w:t>用TIRE当然不是说你已经凑好一个单词了，再去TRIE里搜索了，是带着TRIE NODE往下搜，遇到TRIE NODE CHILDREN里完全没有的，直接跳过，可以避免很多无意义的DFS，如果带着TRIE NODE往里搜，那么判断是不是单词也就O(1)，因为就CHECK一下那个ISWORD的BOOLEAN就行</w:t>
      </w:r>
    </w:p>
    <w:p>
      <w:pPr>
        <w:spacing w:after="0"/>
        <w:ind w:left="120"/>
        <w:jc w:val="left"/>
      </w:pPr>
      <w:r>
        <w:br/>
      </w:r>
    </w:p>
    <w:p>
      <w:pPr>
        <w:spacing w:after="0"/>
        <w:ind w:left="120"/>
        <w:jc w:val="left"/>
      </w:pPr>
      <w:r>
        <w:rPr>
          <w:rFonts w:ascii="Cambria" w:hAnsi="Cambria"/>
          <w:b w:val="false"/>
          <w:i w:val="false"/>
          <w:color w:val="000000"/>
          <w:sz w:val="22"/>
        </w:rPr>
        <w:t>Trie Tree</w:t>
      </w:r>
    </w:p>
    <w:p>
      <w:pPr>
        <w:spacing w:after="0"/>
        <w:ind w:left="120"/>
        <w:jc w:val="left"/>
      </w:pPr>
      <w:r>
        <w:rPr>
          <w:rFonts w:ascii="Consolas" w:hAnsi="Consolas"/>
          <w:b w:val="false"/>
          <w:i w:val="false"/>
          <w:color w:val="000000"/>
          <w:sz w:val="22"/>
        </w:rPr>
        <w:t>class Trie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private class Node {</w:t>
      </w:r>
    </w:p>
    <w:p>
      <w:pPr>
        <w:spacing w:after="0"/>
        <w:ind w:left="120"/>
        <w:jc w:val="left"/>
      </w:pPr>
      <w:r>
        <w:rPr>
          <w:rFonts w:ascii="Consolas" w:hAnsi="Consolas"/>
          <w:b w:val="false"/>
          <w:i w:val="false"/>
          <w:color w:val="000000"/>
          <w:sz w:val="22"/>
        </w:rPr>
        <w:t>        Map&lt;Character, Node&gt; children;</w:t>
      </w:r>
    </w:p>
    <w:p>
      <w:pPr>
        <w:spacing w:after="0"/>
        <w:ind w:left="120"/>
        <w:jc w:val="left"/>
      </w:pPr>
      <w:r>
        <w:rPr>
          <w:rFonts w:ascii="Consolas" w:hAnsi="Consolas"/>
          <w:b w:val="false"/>
          <w:i w:val="false"/>
          <w:color w:val="000000"/>
          <w:sz w:val="22"/>
        </w:rPr>
        <w:t>        boolean isWord;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Node() {</w:t>
      </w:r>
    </w:p>
    <w:p>
      <w:pPr>
        <w:spacing w:after="0"/>
        <w:ind w:left="120"/>
        <w:jc w:val="left"/>
      </w:pPr>
      <w:r>
        <w:rPr>
          <w:rFonts w:ascii="Consolas" w:hAnsi="Consolas"/>
          <w:b w:val="false"/>
          <w:i w:val="false"/>
          <w:color w:val="000000"/>
          <w:sz w:val="22"/>
        </w:rPr>
        <w:t>            children = new HashMap&lt;Character, Node&gt;();</w:t>
      </w:r>
    </w:p>
    <w:p>
      <w:pPr>
        <w:spacing w:after="0"/>
        <w:ind w:left="120"/>
        <w:jc w:val="left"/>
      </w:pPr>
      <w:r>
        <w:rPr>
          <w:rFonts w:ascii="Consolas" w:hAnsi="Consolas"/>
          <w:b w:val="false"/>
          <w:i w:val="false"/>
          <w:color w:val="000000"/>
          <w:sz w:val="22"/>
        </w:rPr>
        <w:t>            isWord = false;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private Node root;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 Initialize your data structure here. */</w:t>
      </w:r>
    </w:p>
    <w:p>
      <w:pPr>
        <w:spacing w:after="0"/>
        <w:ind w:left="120"/>
        <w:jc w:val="left"/>
      </w:pPr>
      <w:r>
        <w:rPr>
          <w:rFonts w:ascii="Consolas" w:hAnsi="Consolas"/>
          <w:b w:val="false"/>
          <w:i w:val="false"/>
          <w:color w:val="000000"/>
          <w:sz w:val="22"/>
        </w:rPr>
        <w:t>    public Trie() {</w:t>
      </w:r>
    </w:p>
    <w:p>
      <w:pPr>
        <w:spacing w:after="0"/>
        <w:ind w:left="120"/>
        <w:jc w:val="left"/>
      </w:pPr>
      <w:r>
        <w:rPr>
          <w:rFonts w:ascii="Consolas" w:hAnsi="Consolas"/>
          <w:b w:val="false"/>
          <w:i w:val="false"/>
          <w:color w:val="000000"/>
          <w:sz w:val="22"/>
        </w:rPr>
        <w:t>        root = new Node();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 Inserts a word into the trie. */</w:t>
      </w:r>
    </w:p>
    <w:p>
      <w:pPr>
        <w:spacing w:after="0"/>
        <w:ind w:left="120"/>
        <w:jc w:val="left"/>
      </w:pPr>
      <w:r>
        <w:rPr>
          <w:rFonts w:ascii="Consolas" w:hAnsi="Consolas"/>
          <w:b w:val="false"/>
          <w:i w:val="false"/>
          <w:color w:val="000000"/>
          <w:sz w:val="22"/>
        </w:rPr>
        <w:t>    public void insert(String word) {</w:t>
      </w:r>
    </w:p>
    <w:p>
      <w:pPr>
        <w:spacing w:after="0"/>
        <w:ind w:left="120"/>
        <w:jc w:val="left"/>
      </w:pPr>
      <w:r>
        <w:rPr>
          <w:rFonts w:ascii="Consolas" w:hAnsi="Consolas"/>
          <w:b w:val="false"/>
          <w:i w:val="false"/>
          <w:color w:val="000000"/>
          <w:sz w:val="22"/>
        </w:rPr>
        <w:t>        Node curr = root;</w:t>
      </w:r>
    </w:p>
    <w:p>
      <w:pPr>
        <w:spacing w:after="0"/>
        <w:ind w:left="120"/>
        <w:jc w:val="left"/>
      </w:pPr>
      <w:r>
        <w:rPr>
          <w:rFonts w:ascii="Consolas" w:hAnsi="Consolas"/>
          <w:b w:val="false"/>
          <w:i w:val="false"/>
          <w:color w:val="000000"/>
          <w:sz w:val="22"/>
        </w:rPr>
        <w:t>        for(int i=0; i&lt;word.length(); i++) {</w:t>
      </w:r>
    </w:p>
    <w:p>
      <w:pPr>
        <w:spacing w:after="0"/>
        <w:ind w:left="120"/>
        <w:jc w:val="left"/>
      </w:pPr>
      <w:r>
        <w:rPr>
          <w:rFonts w:ascii="Consolas" w:hAnsi="Consolas"/>
          <w:b w:val="false"/>
          <w:i w:val="false"/>
          <w:color w:val="000000"/>
          <w:sz w:val="22"/>
        </w:rPr>
        <w:t>            Node temp = curr.children.get(word.charAt(i));</w:t>
      </w:r>
    </w:p>
    <w:p>
      <w:pPr>
        <w:spacing w:after="0"/>
        <w:ind w:left="120"/>
        <w:jc w:val="left"/>
      </w:pPr>
      <w:r>
        <w:rPr>
          <w:rFonts w:ascii="Consolas" w:hAnsi="Consolas"/>
          <w:b w:val="false"/>
          <w:i w:val="false"/>
          <w:color w:val="000000"/>
          <w:sz w:val="22"/>
        </w:rPr>
        <w:t>            if(temp==null) {</w:t>
      </w:r>
    </w:p>
    <w:p>
      <w:pPr>
        <w:spacing w:after="0"/>
        <w:ind w:left="120"/>
        <w:jc w:val="left"/>
      </w:pPr>
      <w:r>
        <w:rPr>
          <w:rFonts w:ascii="Consolas" w:hAnsi="Consolas"/>
          <w:b w:val="false"/>
          <w:i w:val="false"/>
          <w:color w:val="000000"/>
          <w:sz w:val="22"/>
        </w:rPr>
        <w:t>                temp = new Node();</w:t>
      </w:r>
    </w:p>
    <w:p>
      <w:pPr>
        <w:spacing w:after="0"/>
        <w:ind w:left="120"/>
        <w:jc w:val="left"/>
      </w:pPr>
      <w:r>
        <w:rPr>
          <w:rFonts w:ascii="Consolas" w:hAnsi="Consolas"/>
          <w:b w:val="false"/>
          <w:i w:val="false"/>
          <w:color w:val="000000"/>
          <w:sz w:val="22"/>
        </w:rPr>
        <w:t>                curr.children.put(word.charAt(i), temp);</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curr = temp;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curr.isCompleteWord = true;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 Returns if the word is in the trie. */</w:t>
      </w:r>
    </w:p>
    <w:p>
      <w:pPr>
        <w:spacing w:after="0"/>
        <w:ind w:left="120"/>
        <w:jc w:val="left"/>
      </w:pPr>
      <w:r>
        <w:rPr>
          <w:rFonts w:ascii="Consolas" w:hAnsi="Consolas"/>
          <w:b w:val="false"/>
          <w:i w:val="false"/>
          <w:color w:val="000000"/>
          <w:sz w:val="22"/>
        </w:rPr>
        <w:t>    public boolean search(String word) {</w:t>
      </w:r>
    </w:p>
    <w:p>
      <w:pPr>
        <w:spacing w:after="0"/>
        <w:ind w:left="120"/>
        <w:jc w:val="left"/>
      </w:pPr>
      <w:r>
        <w:rPr>
          <w:rFonts w:ascii="Consolas" w:hAnsi="Consolas"/>
          <w:b w:val="false"/>
          <w:i w:val="false"/>
          <w:color w:val="000000"/>
          <w:sz w:val="22"/>
        </w:rPr>
        <w:t>        Node curr = root;</w:t>
      </w:r>
    </w:p>
    <w:p>
      <w:pPr>
        <w:spacing w:after="0"/>
        <w:ind w:left="120"/>
        <w:jc w:val="left"/>
      </w:pPr>
      <w:r>
        <w:rPr>
          <w:rFonts w:ascii="Consolas" w:hAnsi="Consolas"/>
          <w:b w:val="false"/>
          <w:i w:val="false"/>
          <w:color w:val="000000"/>
          <w:sz w:val="22"/>
        </w:rPr>
        <w:t>        for(int i=0; i&lt;word.length(); i++) {</w:t>
      </w:r>
    </w:p>
    <w:p>
      <w:pPr>
        <w:spacing w:after="0"/>
        <w:ind w:left="120"/>
        <w:jc w:val="left"/>
      </w:pPr>
      <w:r>
        <w:rPr>
          <w:rFonts w:ascii="Consolas" w:hAnsi="Consolas"/>
          <w:b w:val="false"/>
          <w:i w:val="false"/>
          <w:color w:val="000000"/>
          <w:sz w:val="22"/>
        </w:rPr>
        <w:t>            curr = curr.children.get(word.charAt(i));</w:t>
      </w:r>
    </w:p>
    <w:p>
      <w:pPr>
        <w:spacing w:after="0"/>
        <w:ind w:left="120"/>
        <w:jc w:val="left"/>
      </w:pPr>
      <w:r>
        <w:rPr>
          <w:rFonts w:ascii="Consolas" w:hAnsi="Consolas"/>
          <w:b w:val="false"/>
          <w:i w:val="false"/>
          <w:color w:val="000000"/>
          <w:sz w:val="22"/>
        </w:rPr>
        <w:t>            if(curr==null) return false;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curr.isWord;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Node search(Node trieNode, Character c) {</w:t>
      </w:r>
    </w:p>
    <w:p>
      <w:pPr>
        <w:spacing w:after="0"/>
        <w:ind w:left="120"/>
        <w:jc w:val="left"/>
      </w:pPr>
      <w:r>
        <w:rPr>
          <w:rFonts w:ascii="Consolas" w:hAnsi="Consolas"/>
          <w:b w:val="false"/>
          <w:i w:val="false"/>
          <w:color w:val="000000"/>
          <w:sz w:val="22"/>
        </w:rPr>
        <w:t>        return trieNode.children.get(c);</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 Returns if there is any word in the trie that starts with the given prefix. */</w:t>
      </w:r>
    </w:p>
    <w:p>
      <w:pPr>
        <w:spacing w:after="0"/>
        <w:ind w:left="120"/>
        <w:jc w:val="left"/>
      </w:pPr>
      <w:r>
        <w:rPr>
          <w:rFonts w:ascii="Consolas" w:hAnsi="Consolas"/>
          <w:b w:val="false"/>
          <w:i w:val="false"/>
          <w:color w:val="000000"/>
          <w:sz w:val="22"/>
        </w:rPr>
        <w:t>    public boolean startsWith(String prefix) {</w:t>
      </w:r>
    </w:p>
    <w:p>
      <w:pPr>
        <w:spacing w:after="0"/>
        <w:ind w:left="120"/>
        <w:jc w:val="left"/>
      </w:pPr>
      <w:r>
        <w:rPr>
          <w:rFonts w:ascii="Consolas" w:hAnsi="Consolas"/>
          <w:b w:val="false"/>
          <w:i w:val="false"/>
          <w:color w:val="000000"/>
          <w:sz w:val="22"/>
        </w:rPr>
        <w:t>        Node curr = root;</w:t>
      </w:r>
    </w:p>
    <w:p>
      <w:pPr>
        <w:spacing w:after="0"/>
        <w:ind w:left="120"/>
        <w:jc w:val="left"/>
      </w:pPr>
      <w:r>
        <w:rPr>
          <w:rFonts w:ascii="Consolas" w:hAnsi="Consolas"/>
          <w:b w:val="false"/>
          <w:i w:val="false"/>
          <w:color w:val="000000"/>
          <w:sz w:val="22"/>
        </w:rPr>
        <w:t>        for(int i=0; i&lt;prefix.length(); i++) {</w:t>
      </w:r>
    </w:p>
    <w:p>
      <w:pPr>
        <w:spacing w:after="0"/>
        <w:ind w:left="120"/>
        <w:jc w:val="left"/>
      </w:pPr>
      <w:r>
        <w:rPr>
          <w:rFonts w:ascii="Consolas" w:hAnsi="Consolas"/>
          <w:b w:val="false"/>
          <w:i w:val="false"/>
          <w:color w:val="000000"/>
          <w:sz w:val="22"/>
        </w:rPr>
        <w:t>            curr = curr.children.get(prefix.charAt(i));</w:t>
      </w:r>
    </w:p>
    <w:p>
      <w:pPr>
        <w:spacing w:after="0"/>
        <w:ind w:left="120"/>
        <w:jc w:val="left"/>
      </w:pPr>
      <w:r>
        <w:rPr>
          <w:rFonts w:ascii="Consolas" w:hAnsi="Consolas"/>
          <w:b w:val="false"/>
          <w:i w:val="false"/>
          <w:color w:val="000000"/>
          <w:sz w:val="22"/>
        </w:rPr>
        <w:t>            if(curr==null) return false;</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return true;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Game of Life</w:t>
      </w:r>
    </w:p>
    <w:p>
      <w:pPr>
        <w:numPr>
          <w:ilvl w:val="0"/>
          <w:numId w:val="10"/>
        </w:numPr>
        <w:spacing w:after="0"/>
        <w:jc w:val="left"/>
      </w:pPr>
      <w:r>
        <w:rPr>
          <w:rFonts w:ascii="Cambria" w:hAnsi="Cambria"/>
          <w:b w:val="false"/>
          <w:i w:val="false"/>
          <w:color w:val="000000"/>
          <w:sz w:val="22"/>
        </w:rPr>
        <w:t>performance bottleneck: disk read/write</w:t>
      </w:r>
    </w:p>
    <w:p>
      <w:pPr>
        <w:numPr>
          <w:ilvl w:val="0"/>
          <w:numId w:val="10"/>
        </w:numPr>
        <w:spacing w:after="0"/>
        <w:jc w:val="left"/>
      </w:pPr>
      <w:r>
        <w:rPr>
          <w:rFonts w:ascii="Cambria" w:hAnsi="Cambria"/>
          <w:b w:val="false"/>
          <w:i w:val="false"/>
          <w:color w:val="000000"/>
          <w:sz w:val="22"/>
        </w:rPr>
        <w:t>In distributed computing, can use MapReduce, key: top left and bottom right coordinates to represent the rectangle.</w:t>
      </w:r>
    </w:p>
    <w:p>
      <w:pPr>
        <w:spacing w:after="0"/>
        <w:ind w:left="120"/>
        <w:jc w:val="left"/>
      </w:pPr>
      <w:r>
        <w:br/>
      </w:r>
    </w:p>
    <w:p>
      <w:pPr>
        <w:spacing w:after="0"/>
        <w:ind w:left="120"/>
        <w:jc w:val="left"/>
      </w:pPr>
      <w:r>
        <w:rPr>
          <w:rFonts w:ascii="Cambria" w:hAnsi="Cambria"/>
          <w:b w:val="false"/>
          <w:i w:val="false"/>
          <w:color w:val="000000"/>
          <w:sz w:val="22"/>
        </w:rPr>
        <w:t>Memory full:</w:t>
      </w:r>
      <w:r>
        <w:rPr>
          <w:rFonts w:ascii="Cambria" w:hAnsi="Cambria"/>
          <w:b w:val="false"/>
          <w:i w:val="false"/>
          <w:color w:val="000000"/>
          <w:sz w:val="22"/>
        </w:rPr>
        <w:t>s</w:t>
      </w:r>
    </w:p>
    <w:p>
      <w:pPr>
        <w:numPr>
          <w:ilvl w:val="0"/>
          <w:numId w:val="11"/>
        </w:numPr>
        <w:spacing w:after="0"/>
        <w:jc w:val="left"/>
      </w:pPr>
      <w:r>
        <w:rPr>
          <w:rFonts w:ascii="Cambria" w:hAnsi="Cambria"/>
          <w:b w:val="false"/>
          <w:i w:val="false"/>
          <w:color w:val="000000"/>
          <w:sz w:val="22"/>
        </w:rPr>
        <w:t>linux cannot allocate memory, kill the current task </w:t>
      </w:r>
    </w:p>
    <w:p>
      <w:pPr>
        <w:numPr>
          <w:ilvl w:val="0"/>
          <w:numId w:val="11"/>
        </w:numPr>
        <w:spacing w:after="0"/>
        <w:jc w:val="left"/>
      </w:pPr>
      <w:r>
        <w:rPr>
          <w:rFonts w:ascii="Cambria" w:hAnsi="Cambria"/>
          <w:b w:val="false"/>
          <w:i w:val="false"/>
          <w:color w:val="000000"/>
          <w:sz w:val="22"/>
        </w:rPr>
        <w:t>Windows start use disk as virtual memory and speed down significantly </w:t>
      </w:r>
    </w:p>
    <w:p>
      <w:pPr>
        <w:spacing w:after="0"/>
        <w:ind w:left="120"/>
        <w:jc w:val="left"/>
      </w:pPr>
      <w:r>
        <w:br/>
      </w:r>
    </w:p>
    <w:p>
      <w:pPr>
        <w:spacing w:after="0"/>
        <w:ind w:left="120"/>
        <w:jc w:val="left"/>
      </w:pPr>
      <w:r>
        <w:rPr>
          <w:rFonts w:ascii="Cambria" w:hAnsi="Cambria"/>
          <w:b w:val="false"/>
          <w:i w:val="false"/>
          <w:color w:val="000000"/>
          <w:sz w:val="22"/>
        </w:rPr>
        <w:t>Linux commands to check memory:</w:t>
      </w:r>
    </w:p>
    <w:p>
      <w:pPr>
        <w:spacing w:after="0"/>
        <w:ind w:left="120"/>
        <w:jc w:val="left"/>
      </w:pPr>
      <w:r>
        <w:rPr>
          <w:rFonts w:ascii="Consolas" w:hAnsi="Consolas"/>
          <w:b w:val="false"/>
          <w:i w:val="false"/>
          <w:color w:val="000000"/>
          <w:sz w:val="22"/>
        </w:rPr>
        <w:t>top //check memory and cpu usage per process, but also reports total memory usage</w:t>
      </w:r>
    </w:p>
    <w:p>
      <w:pPr>
        <w:spacing w:after="0"/>
        <w:ind w:left="120"/>
        <w:jc w:val="left"/>
      </w:pPr>
      <w:r>
        <w:rPr>
          <w:rFonts w:ascii="Consolas" w:hAnsi="Consolas"/>
          <w:b w:val="false"/>
          <w:i w:val="false"/>
          <w:color w:val="000000"/>
          <w:sz w:val="22"/>
        </w:rPr>
        <w:t>free -m</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Sharpness Values</w:t>
      </w:r>
    </w:p>
    <w:p>
      <w:pPr>
        <w:spacing w:after="0"/>
        <w:ind w:left="120"/>
        <w:jc w:val="left"/>
      </w:pPr>
      <w:r>
        <w:rPr>
          <w:rFonts w:ascii="Cambria" w:hAnsi="Cambria"/>
          <w:b w:val="false"/>
          <w:i w:val="false"/>
          <w:color w:val="000000"/>
          <w:sz w:val="22"/>
        </w:rPr>
        <w:t>Things to consider:</w:t>
      </w:r>
    </w:p>
    <w:p>
      <w:pPr>
        <w:numPr>
          <w:ilvl w:val="0"/>
          <w:numId w:val="12"/>
        </w:numPr>
        <w:spacing w:after="0"/>
        <w:jc w:val="left"/>
      </w:pPr>
      <w:r>
        <w:rPr>
          <w:rFonts w:ascii="Cambria" w:hAnsi="Cambria"/>
          <w:b w:val="false"/>
          <w:i w:val="false"/>
          <w:color w:val="000000"/>
          <w:sz w:val="22"/>
        </w:rPr>
        <w:t>Ask questions to clarify and let interviewer know you understand the problem before coding</w:t>
      </w:r>
    </w:p>
    <w:p>
      <w:pPr>
        <w:numPr>
          <w:ilvl w:val="0"/>
          <w:numId w:val="12"/>
        </w:numPr>
        <w:spacing w:after="0"/>
        <w:jc w:val="left"/>
      </w:pPr>
      <w:r>
        <w:rPr>
          <w:rFonts w:ascii="Cambria" w:hAnsi="Cambria"/>
          <w:b w:val="false"/>
          <w:i w:val="false"/>
          <w:color w:val="000000"/>
          <w:sz w:val="22"/>
        </w:rPr>
        <w:t>Explain the concept how it is DP = min(max(..,..,..), self)</w:t>
      </w:r>
    </w:p>
    <w:p>
      <w:pPr>
        <w:numPr>
          <w:ilvl w:val="0"/>
          <w:numId w:val="12"/>
        </w:numPr>
        <w:spacing w:after="0"/>
        <w:jc w:val="left"/>
      </w:pPr>
      <w:r>
        <w:rPr>
          <w:rFonts w:ascii="Cambria" w:hAnsi="Cambria"/>
          <w:b w:val="false"/>
          <w:i w:val="false"/>
          <w:color w:val="000000"/>
          <w:sz w:val="22"/>
        </w:rPr>
        <w:t>Space optimi</w:t>
      </w:r>
      <w:r>
        <w:rPr>
          <w:rFonts w:ascii="Cambria" w:hAnsi="Cambria"/>
          <w:b w:val="false"/>
          <w:i w:val="false"/>
          <w:color w:val="000000"/>
          <w:sz w:val="22"/>
        </w:rPr>
        <w:t>z</w:t>
      </w:r>
      <w:r>
        <w:rPr>
          <w:rFonts w:ascii="Cambria" w:hAnsi="Cambria"/>
          <w:b w:val="false"/>
          <w:i w:val="false"/>
          <w:color w:val="000000"/>
          <w:sz w:val="22"/>
        </w:rPr>
        <w:t>ation, tell the interviewer the observation it just depends on prev column result. we will do space opt later.</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SharpnessValue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int </w:t>
      </w:r>
      <w:r>
        <w:rPr>
          <w:rFonts w:ascii="Consolas" w:hAnsi="Consolas"/>
          <w:b w:val="false"/>
          <w:i w:val="false"/>
          <w:color w:val="000000"/>
          <w:sz w:val="22"/>
        </w:rPr>
        <w:t>findSharpnessValue(</w:t>
      </w:r>
      <w:r>
        <w:rPr>
          <w:rFonts w:ascii="Consolas" w:hAnsi="Consolas"/>
          <w:b/>
          <w:i w:val="false"/>
          <w:color w:val="000000"/>
          <w:sz w:val="22"/>
        </w:rPr>
        <w:t>int</w:t>
      </w:r>
      <w:r>
        <w:rPr>
          <w:rFonts w:ascii="Consolas" w:hAnsi="Consolas"/>
          <w:b w:val="false"/>
          <w:i w:val="false"/>
          <w:color w:val="000000"/>
          <w:sz w:val="22"/>
        </w:rPr>
        <w:t>[][] matrix)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(matrix==</w:t>
      </w:r>
      <w:r>
        <w:rPr>
          <w:rFonts w:ascii="Consolas" w:hAnsi="Consolas"/>
          <w:b/>
          <w:i w:val="false"/>
          <w:color w:val="000000"/>
          <w:sz w:val="22"/>
        </w:rPr>
        <w:t xml:space="preserve">null </w:t>
      </w:r>
      <w:r>
        <w:rPr>
          <w:rFonts w:ascii="Consolas" w:hAnsi="Consolas"/>
          <w:b w:val="false"/>
          <w:i w:val="false"/>
          <w:color w:val="000000"/>
          <w:sz w:val="22"/>
        </w:rPr>
        <w:t>|| matrix.</w:t>
      </w:r>
      <w:r>
        <w:rPr>
          <w:rFonts w:ascii="Consolas" w:hAnsi="Consolas"/>
          <w:b/>
          <w:i w:val="false"/>
          <w:color w:val="000000"/>
          <w:sz w:val="22"/>
        </w:rPr>
        <w:t>length</w:t>
      </w:r>
      <w:r>
        <w:rPr>
          <w:rFonts w:ascii="Consolas" w:hAnsi="Consolas"/>
          <w:b w:val="false"/>
          <w:i w:val="false"/>
          <w:color w:val="000000"/>
          <w:sz w:val="22"/>
        </w:rPr>
        <w:t>&lt;1 || matrix[0].</w:t>
      </w:r>
      <w:r>
        <w:rPr>
          <w:rFonts w:ascii="Consolas" w:hAnsi="Consolas"/>
          <w:b/>
          <w:i w:val="false"/>
          <w:color w:val="000000"/>
          <w:sz w:val="22"/>
        </w:rPr>
        <w:t>length</w:t>
      </w:r>
      <w:r>
        <w:rPr>
          <w:rFonts w:ascii="Consolas" w:hAnsi="Consolas"/>
          <w:b w:val="false"/>
          <w:i w:val="false"/>
          <w:color w:val="000000"/>
          <w:sz w:val="22"/>
        </w:rPr>
        <w:t xml:space="preserve">&lt;1) </w:t>
      </w:r>
      <w:r>
        <w:rPr>
          <w:rFonts w:ascii="Consolas" w:hAnsi="Consolas"/>
          <w:b/>
          <w:i w:val="false"/>
          <w:color w:val="000000"/>
          <w:sz w:val="22"/>
        </w:rPr>
        <w:t xml:space="preserve">return </w:t>
      </w:r>
      <w:r>
        <w:rPr>
          <w:rFonts w:ascii="Consolas" w:hAnsi="Consolas"/>
          <w:b w:val="false"/>
          <w:i w:val="false"/>
          <w:color w:val="000000"/>
          <w:sz w:val="22"/>
        </w:rPr>
        <w:t>-1;</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m = matrix.</w:t>
      </w:r>
      <w:r>
        <w:rPr>
          <w:rFonts w:ascii="Consolas" w:hAnsi="Consolas"/>
          <w:b/>
          <w:i w:val="false"/>
          <w:color w:val="000000"/>
          <w:sz w:val="22"/>
        </w:rPr>
        <w:t>length</w:t>
      </w:r>
      <w:r>
        <w:rPr>
          <w:rFonts w:ascii="Consolas" w:hAnsi="Consolas"/>
          <w:b w:val="false"/>
          <w:i w:val="false"/>
          <w:color w:val="000000"/>
          <w:sz w:val="22"/>
        </w:rPr>
        <w:t>, n = matrix[0].</w:t>
      </w:r>
      <w:r>
        <w:rPr>
          <w:rFonts w:ascii="Consolas" w:hAnsi="Consolas"/>
          <w:b/>
          <w:i w:val="false"/>
          <w:color w:val="000000"/>
          <w:sz w:val="22"/>
        </w:rPr>
        <w:t>length</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xml:space="preserve">[][] sharpness = </w:t>
      </w:r>
      <w:r>
        <w:rPr>
          <w:rFonts w:ascii="Consolas" w:hAnsi="Consolas"/>
          <w:b/>
          <w:i w:val="false"/>
          <w:color w:val="000000"/>
          <w:sz w:val="22"/>
        </w:rPr>
        <w:t>new int</w:t>
      </w:r>
      <w:r>
        <w:rPr>
          <w:rFonts w:ascii="Consolas" w:hAnsi="Consolas"/>
          <w:b w:val="false"/>
          <w:i w:val="false"/>
          <w:color w:val="000000"/>
          <w:sz w:val="22"/>
        </w:rPr>
        <w:t>[m][n];</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i&lt;m; i++) {</w:t>
      </w:r>
    </w:p>
    <w:p>
      <w:pPr>
        <w:spacing w:after="0"/>
        <w:ind w:left="120"/>
        <w:jc w:val="left"/>
      </w:pPr>
      <w:r>
        <w:rPr>
          <w:rFonts w:ascii="Consolas" w:hAnsi="Consolas"/>
          <w:b w:val="false"/>
          <w:i w:val="false"/>
          <w:color w:val="000000"/>
          <w:sz w:val="22"/>
        </w:rPr>
        <w:t>            sharpness[i][0] = matrix[i][0];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j=1</w:t>
      </w:r>
      <w:r>
        <w:rPr>
          <w:rFonts w:ascii="Consolas" w:hAnsi="Consolas"/>
          <w:b w:val="false"/>
          <w:i w:val="false"/>
          <w:color w:val="000000"/>
          <w:sz w:val="22"/>
        </w:rPr>
        <w:t>; j&lt;n; j++)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i&lt;m; i++)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//find the max sharpness from the left, upper left, and lower left path</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pathPrev = sharpness[i][j-1];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(i&gt;0) {</w:t>
      </w:r>
    </w:p>
    <w:p>
      <w:pPr>
        <w:spacing w:after="0"/>
        <w:ind w:left="120"/>
        <w:jc w:val="left"/>
      </w:pPr>
      <w:r>
        <w:rPr>
          <w:rFonts w:ascii="Consolas" w:hAnsi="Consolas"/>
          <w:b w:val="false"/>
          <w:i w:val="false"/>
          <w:color w:val="000000"/>
          <w:sz w:val="22"/>
        </w:rPr>
        <w:t>                    pathPrev = Math.</w:t>
      </w:r>
      <w:r>
        <w:rPr>
          <w:rFonts w:ascii="Consolas" w:hAnsi="Consolas"/>
          <w:b w:val="false"/>
          <w:i/>
          <w:color w:val="000000"/>
          <w:sz w:val="22"/>
        </w:rPr>
        <w:t>max</w:t>
      </w:r>
      <w:r>
        <w:rPr>
          <w:rFonts w:ascii="Consolas" w:hAnsi="Consolas"/>
          <w:b w:val="false"/>
          <w:i w:val="false"/>
          <w:color w:val="000000"/>
          <w:sz w:val="22"/>
        </w:rPr>
        <w:t>(pathPrev, sharpness[i-1][j-1]);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(i&lt;m-1) {</w:t>
      </w:r>
    </w:p>
    <w:p>
      <w:pPr>
        <w:spacing w:after="0"/>
        <w:ind w:left="120"/>
        <w:jc w:val="left"/>
      </w:pPr>
      <w:r>
        <w:rPr>
          <w:rFonts w:ascii="Consolas" w:hAnsi="Consolas"/>
          <w:b w:val="false"/>
          <w:i w:val="false"/>
          <w:color w:val="000000"/>
          <w:sz w:val="22"/>
        </w:rPr>
        <w:t>                    pathPrev = Math.</w:t>
      </w:r>
      <w:r>
        <w:rPr>
          <w:rFonts w:ascii="Consolas" w:hAnsi="Consolas"/>
          <w:b w:val="false"/>
          <w:i/>
          <w:color w:val="000000"/>
          <w:sz w:val="22"/>
        </w:rPr>
        <w:t>max</w:t>
      </w:r>
      <w:r>
        <w:rPr>
          <w:rFonts w:ascii="Consolas" w:hAnsi="Consolas"/>
          <w:b w:val="false"/>
          <w:i w:val="false"/>
          <w:color w:val="000000"/>
          <w:sz w:val="22"/>
        </w:rPr>
        <w:t>(pathPrev, sharpness[i+1][j-1]);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sharpness[i][j] = Math.</w:t>
      </w:r>
      <w:r>
        <w:rPr>
          <w:rFonts w:ascii="Consolas" w:hAnsi="Consolas"/>
          <w:b w:val="false"/>
          <w:i/>
          <w:color w:val="000000"/>
          <w:sz w:val="22"/>
        </w:rPr>
        <w:t>min</w:t>
      </w:r>
      <w:r>
        <w:rPr>
          <w:rFonts w:ascii="Consolas" w:hAnsi="Consolas"/>
          <w:b w:val="false"/>
          <w:i w:val="false"/>
          <w:color w:val="000000"/>
          <w:sz w:val="22"/>
        </w:rPr>
        <w:t>(pathPrev, matrix[i][j]);</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maxSharpness = Integer.</w:t>
      </w:r>
      <w:r>
        <w:rPr>
          <w:rFonts w:ascii="Consolas" w:hAnsi="Consolas"/>
          <w:b/>
          <w:i/>
          <w:color w:val="000000"/>
          <w:sz w:val="22"/>
        </w:rPr>
        <w:t>MIN_VALUE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i&lt;m; i++) {</w:t>
      </w:r>
    </w:p>
    <w:p>
      <w:pPr>
        <w:spacing w:after="0"/>
        <w:ind w:left="120"/>
        <w:jc w:val="left"/>
      </w:pPr>
      <w:r>
        <w:rPr>
          <w:rFonts w:ascii="Consolas" w:hAnsi="Consolas"/>
          <w:b w:val="false"/>
          <w:i w:val="false"/>
          <w:color w:val="000000"/>
          <w:sz w:val="22"/>
        </w:rPr>
        <w:t>            maxSharpness = Math.</w:t>
      </w:r>
      <w:r>
        <w:rPr>
          <w:rFonts w:ascii="Consolas" w:hAnsi="Consolas"/>
          <w:b w:val="false"/>
          <w:i/>
          <w:color w:val="000000"/>
          <w:sz w:val="22"/>
        </w:rPr>
        <w:t>max</w:t>
      </w:r>
      <w:r>
        <w:rPr>
          <w:rFonts w:ascii="Consolas" w:hAnsi="Consolas"/>
          <w:b w:val="false"/>
          <w:i w:val="false"/>
          <w:color w:val="000000"/>
          <w:sz w:val="22"/>
        </w:rPr>
        <w:t>(maxSharpness, sharpness[i][n-1]);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maxSharpness;</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matrix = {{1}, {2}, {3}};</w:t>
      </w:r>
    </w:p>
    <w:p>
      <w:pPr>
        <w:spacing w:after="0"/>
        <w:ind w:left="120"/>
        <w:jc w:val="left"/>
      </w:pPr>
      <w:r>
        <w:br/>
      </w:r>
    </w:p>
    <w:p>
      <w:pPr>
        <w:spacing w:after="0"/>
        <w:ind w:left="120"/>
        <w:jc w:val="left"/>
      </w:pPr>
      <w:r>
        <w:rPr>
          <w:rFonts w:ascii="Consolas" w:hAnsi="Consolas"/>
          <w:b w:val="false"/>
          <w:i w:val="false"/>
          <w:color w:val="000000"/>
          <w:sz w:val="22"/>
        </w:rPr>
        <w:t xml:space="preserve">        SharpnessValue solver = </w:t>
      </w:r>
      <w:r>
        <w:rPr>
          <w:rFonts w:ascii="Consolas" w:hAnsi="Consolas"/>
          <w:b/>
          <w:i w:val="false"/>
          <w:color w:val="000000"/>
          <w:sz w:val="22"/>
        </w:rPr>
        <w:t xml:space="preserve">new </w:t>
      </w:r>
      <w:r>
        <w:rPr>
          <w:rFonts w:ascii="Consolas" w:hAnsi="Consolas"/>
          <w:b w:val="false"/>
          <w:i w:val="false"/>
          <w:color w:val="000000"/>
          <w:sz w:val="22"/>
        </w:rPr>
        <w:t>SharpnessValue();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solver.findSharpnessValue(matrix)==3;</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matrix2 = {{1,2,3}};</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solver.findSharpnessValue(matrix2)==1;</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matrix3 = {{3}};</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solver.findSharpnessValue(matrix3)==3;</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int</w:t>
      </w:r>
      <w:r>
        <w:rPr>
          <w:rFonts w:ascii="Consolas" w:hAnsi="Consolas"/>
          <w:b w:val="false"/>
          <w:i w:val="false"/>
          <w:color w:val="000000"/>
          <w:sz w:val="22"/>
        </w:rPr>
        <w:t>[][] matrix4 = {{5,7,2},{7,5,8},{9,1,5}};</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.println(solver.findSharpnessValue(matrix4));</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Space Optimised:</w:t>
      </w:r>
    </w:p>
    <w:p>
      <w:pPr>
        <w:spacing w:after="0"/>
        <w:ind w:left="120"/>
        <w:jc w:val="left"/>
      </w:pP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j=1; j&lt;n; j++)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prev = sharpness[0];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i=0; i&lt;m; i++)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//find the max sharpness from the left, upper left, and lower left path</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maxPath = sharpness[i];</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(i&gt;0) {</w:t>
      </w:r>
    </w:p>
    <w:p>
      <w:pPr>
        <w:spacing w:after="0"/>
        <w:ind w:left="120"/>
        <w:jc w:val="left"/>
      </w:pPr>
      <w:r>
        <w:rPr>
          <w:rFonts w:ascii="Consolas" w:hAnsi="Consolas"/>
          <w:b w:val="false"/>
          <w:i w:val="false"/>
          <w:color w:val="000000"/>
          <w:sz w:val="22"/>
        </w:rPr>
        <w:t>            maxPath = Math.</w:t>
      </w:r>
      <w:r>
        <w:rPr>
          <w:rFonts w:ascii="Consolas" w:hAnsi="Consolas"/>
          <w:b w:val="false"/>
          <w:i/>
          <w:color w:val="000000"/>
          <w:sz w:val="22"/>
        </w:rPr>
        <w:t>max</w:t>
      </w:r>
      <w:r>
        <w:rPr>
          <w:rFonts w:ascii="Consolas" w:hAnsi="Consolas"/>
          <w:b w:val="false"/>
          <w:i w:val="false"/>
          <w:color w:val="000000"/>
          <w:sz w:val="22"/>
        </w:rPr>
        <w:t>(maxPath</w:t>
      </w:r>
      <w:r>
        <w:rPr>
          <w:rFonts w:ascii="Consolas" w:hAnsi="Consolas"/>
          <w:b w:val="false"/>
          <w:i w:val="false"/>
          <w:color w:val="000000"/>
          <w:sz w:val="22"/>
        </w:rPr>
        <w:t>, prev);</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(i&lt;m-1) {</w:t>
      </w:r>
    </w:p>
    <w:p>
      <w:pPr>
        <w:spacing w:after="0"/>
        <w:ind w:left="120"/>
        <w:jc w:val="left"/>
      </w:pPr>
      <w:r>
        <w:rPr>
          <w:rFonts w:ascii="Consolas" w:hAnsi="Consolas"/>
          <w:b w:val="false"/>
          <w:i w:val="false"/>
          <w:color w:val="000000"/>
          <w:sz w:val="22"/>
        </w:rPr>
        <w:t>            maxPath = Math.</w:t>
      </w:r>
      <w:r>
        <w:rPr>
          <w:rFonts w:ascii="Consolas" w:hAnsi="Consolas"/>
          <w:b w:val="false"/>
          <w:i/>
          <w:color w:val="000000"/>
          <w:sz w:val="22"/>
        </w:rPr>
        <w:t>max</w:t>
      </w:r>
      <w:r>
        <w:rPr>
          <w:rFonts w:ascii="Consolas" w:hAnsi="Consolas"/>
          <w:b w:val="false"/>
          <w:i w:val="false"/>
          <w:color w:val="000000"/>
          <w:sz w:val="22"/>
        </w:rPr>
        <w:t>(maxPath, sharpness[i+1]);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prev = sharpness[i];</w:t>
      </w:r>
    </w:p>
    <w:p>
      <w:pPr>
        <w:spacing w:after="0"/>
        <w:ind w:left="120"/>
        <w:jc w:val="left"/>
      </w:pPr>
      <w:r>
        <w:rPr>
          <w:rFonts w:ascii="Consolas" w:hAnsi="Consolas"/>
          <w:b w:val="false"/>
          <w:i w:val="false"/>
          <w:color w:val="000000"/>
          <w:sz w:val="22"/>
        </w:rPr>
        <w:t>        sharpness[i] = Math.</w:t>
      </w:r>
      <w:r>
        <w:rPr>
          <w:rFonts w:ascii="Consolas" w:hAnsi="Consolas"/>
          <w:b w:val="false"/>
          <w:i/>
          <w:color w:val="000000"/>
          <w:sz w:val="22"/>
        </w:rPr>
        <w:t>min</w:t>
      </w:r>
      <w:r>
        <w:rPr>
          <w:rFonts w:ascii="Consolas" w:hAnsi="Consolas"/>
          <w:b w:val="false"/>
          <w:i w:val="false"/>
          <w:color w:val="000000"/>
          <w:sz w:val="22"/>
        </w:rPr>
        <w:t>(maxPath, matrix[i][j]);</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Follow-up:</w:t>
      </w:r>
    </w:p>
    <w:p>
      <w:pPr>
        <w:spacing w:after="0"/>
        <w:ind w:left="120"/>
        <w:jc w:val="left"/>
      </w:pPr>
      <w:r>
        <w:rPr>
          <w:rFonts w:ascii="Cambria" w:hAnsi="Cambria"/>
          <w:b w:val="false"/>
          <w:i w:val="false"/>
          <w:color w:val="000000"/>
          <w:sz w:val="22"/>
        </w:rPr>
        <w:t>If the matrix is very large:</w:t>
      </w:r>
    </w:p>
    <w:p>
      <w:pPr>
        <w:spacing w:after="0"/>
        <w:ind w:left="120"/>
        <w:jc w:val="left"/>
      </w:pPr>
      <w:r>
        <w:rPr>
          <w:rFonts w:ascii="Cambria" w:hAnsi="Cambria"/>
          <w:b w:val="false"/>
          <w:i w:val="false"/>
          <w:color w:val="000000"/>
          <w:sz w:val="22"/>
        </w:rPr>
        <w:t>*cannot process rectangle by rectangle, because the boundary of the rect depends on the next row of the prev, and the next row prev is depends on the doundary of … recursive…!</w:t>
      </w:r>
    </w:p>
    <w:p>
      <w:pPr>
        <w:spacing w:after="0"/>
        <w:ind w:left="120"/>
        <w:jc w:val="left"/>
      </w:pPr>
      <w:r>
        <w:rPr>
          <w:rFonts w:ascii="Cambria" w:hAnsi="Cambria"/>
          <w:b w:val="false"/>
          <w:i w:val="false"/>
          <w:color w:val="000000"/>
          <w:sz w:val="22"/>
        </w:rPr>
        <w:t>*The same reason, cannot do it 3 rows by 3 rows each time.</w:t>
      </w:r>
    </w:p>
    <w:p>
      <w:pPr>
        <w:numPr>
          <w:ilvl w:val="0"/>
          <w:numId w:val="13"/>
        </w:numPr>
        <w:spacing w:after="0"/>
        <w:jc w:val="left"/>
      </w:pPr>
      <w:r>
        <w:rPr>
          <w:rFonts w:ascii="Cambria" w:hAnsi="Cambria"/>
          <w:b w:val="false"/>
          <w:i w:val="false"/>
          <w:color w:val="000000"/>
          <w:sz w:val="22"/>
        </w:rPr>
        <w:t>Read it column by column each time</w:t>
      </w:r>
      <w:r>
        <w:rPr>
          <w:rFonts w:ascii="Cambria" w:hAnsi="Cambria"/>
          <w:b w:val="false"/>
          <w:i w:val="false"/>
          <w:color w:val="000000"/>
          <w:sz w:val="22"/>
        </w:rPr>
        <w:t xml:space="preserve"> </w:t>
      </w:r>
      <w:r>
        <w:rPr>
          <w:rFonts w:ascii="Cambria" w:hAnsi="Cambria"/>
          <w:b w:val="false"/>
          <w:i w:val="false"/>
          <w:color w:val="000000"/>
          <w:sz w:val="22"/>
        </w:rPr>
        <w:t>(</w:t>
      </w:r>
      <w:r>
        <w:rPr>
          <w:rFonts w:ascii="Cambria" w:hAnsi="Cambria"/>
          <w:b/>
          <w:i w:val="false"/>
          <w:color w:val="000000"/>
          <w:sz w:val="22"/>
        </w:rPr>
        <w:t>many</w:t>
      </w:r>
      <w:r>
        <w:rPr>
          <w:rFonts w:ascii="Cambria" w:hAnsi="Cambria"/>
          <w:b/>
          <w:i w:val="false"/>
          <w:color w:val="000000"/>
          <w:sz w:val="22"/>
        </w:rPr>
        <w:t xml:space="preserve"> disk seek() because of the way array is stored</w:t>
      </w:r>
      <w:r>
        <w:rPr>
          <w:rFonts w:ascii="Cambria" w:hAnsi="Cambria"/>
          <w:b w:val="false"/>
          <w:i w:val="false"/>
          <w:color w:val="000000"/>
          <w:sz w:val="22"/>
        </w:rPr>
        <w:t>)</w:t>
      </w:r>
    </w:p>
    <w:p>
      <w:pPr>
        <w:numPr>
          <w:ilvl w:val="0"/>
          <w:numId w:val="13"/>
        </w:numPr>
        <w:spacing w:after="0"/>
        <w:jc w:val="left"/>
      </w:pPr>
      <w:r>
        <w:rPr>
          <w:rFonts w:ascii="Cambria" w:hAnsi="Cambria"/>
          <w:b w:val="false"/>
          <w:i w:val="false"/>
          <w:color w:val="000000"/>
          <w:sz w:val="22"/>
        </w:rPr>
        <w:t>Transpose the file: same if read row, output col, many disk seek() when write; if read col, output row, many disk seek() when read</w:t>
      </w:r>
    </w:p>
    <w:p>
      <w:pPr>
        <w:numPr>
          <w:ilvl w:val="1"/>
          <w:numId w:val="13"/>
        </w:numPr>
        <w:spacing w:after="0"/>
        <w:jc w:val="left"/>
      </w:pPr>
      <w:r>
        <w:rPr>
          <w:rFonts w:ascii="Cambria" w:hAnsi="Cambria"/>
          <w:b w:val="false"/>
          <w:i w:val="false"/>
          <w:color w:val="000000"/>
          <w:sz w:val="22"/>
        </w:rPr>
        <w:t>we can according to the memory size, each time read a square matrix, and do the transpose of it.</w:t>
      </w:r>
      <w:r>
        <w:rPr>
          <w:rFonts w:ascii="Cambria" w:hAnsi="Cambria"/>
          <w:b w:val="false"/>
          <w:i w:val="false"/>
          <w:color w:val="000000"/>
          <w:sz w:val="22"/>
        </w:rPr>
        <w:t xml:space="preserve"> </w:t>
      </w:r>
      <w:r>
        <w:rPr>
          <w:rFonts w:ascii="Cambria" w:hAnsi="Cambria"/>
          <w:b w:val="false"/>
          <w:i w:val="false"/>
          <w:color w:val="000000"/>
          <w:sz w:val="22"/>
        </w:rPr>
        <w:t>(need</w:t>
      </w:r>
      <w:r>
        <w:rPr>
          <w:rFonts w:ascii="Cambria" w:hAnsi="Cambria"/>
          <w:b w:val="false"/>
          <w:i w:val="false"/>
          <w:color w:val="000000"/>
          <w:sz w:val="22"/>
        </w:rPr>
        <w:t xml:space="preserve"> RandomAccessFile, seek() etc)</w:t>
      </w:r>
    </w:p>
    <w:p>
      <w:pPr>
        <w:numPr>
          <w:ilvl w:val="1"/>
          <w:numId w:val="13"/>
        </w:numPr>
        <w:spacing w:after="0"/>
        <w:jc w:val="left"/>
      </w:pPr>
      <w:r>
        <w:rPr>
          <w:rFonts w:ascii="Cambria" w:hAnsi="Cambria"/>
          <w:b w:val="false"/>
          <w:i w:val="false"/>
          <w:color w:val="000000"/>
          <w:sz w:val="22"/>
        </w:rPr>
        <w:t>Then do the processing row by row.</w:t>
      </w:r>
    </w:p>
    <w:p>
      <w:pPr>
        <w:numPr>
          <w:ilvl w:val="0"/>
          <w:numId w:val="13"/>
        </w:numPr>
        <w:spacing w:after="0"/>
        <w:jc w:val="left"/>
      </w:pPr>
      <w:r>
        <w:rPr>
          <w:rFonts w:ascii="Cambria" w:hAnsi="Cambria"/>
          <w:b w:val="false"/>
          <w:i w:val="false"/>
          <w:color w:val="000000"/>
          <w:sz w:val="22"/>
        </w:rPr>
        <w:t>Divide the matrix into many smaller blocks</w:t>
      </w:r>
      <w:r>
        <w:rPr>
          <w:rFonts w:ascii="Cambria" w:hAnsi="Cambria"/>
          <w:b w:val="false"/>
          <w:i w:val="false"/>
          <w:color w:val="000000"/>
          <w:sz w:val="22"/>
        </w:rPr>
        <w:t xml:space="preserve"> </w:t>
      </w:r>
      <w:r>
        <w:rPr>
          <w:rFonts w:ascii="Cambria" w:hAnsi="Cambria"/>
          <w:b w:val="false"/>
          <w:i w:val="false"/>
          <w:color w:val="000000"/>
          <w:sz w:val="22"/>
        </w:rPr>
        <w:t>(divide</w:t>
      </w:r>
      <w:r>
        <w:rPr>
          <w:rFonts w:ascii="Cambria" w:hAnsi="Cambria"/>
          <w:b w:val="false"/>
          <w:i w:val="false"/>
          <w:color w:val="000000"/>
          <w:sz w:val="22"/>
        </w:rPr>
        <w:t xml:space="preserve"> &amp; conquer) s.t. each block can fit into memory and do the transpose in memory; transpose each block &amp; output to a file with id; reconstruct the final matrix by read in the blocks according to the transpose order of those smaller blocks.</w:t>
      </w:r>
    </w:p>
    <w:p>
      <w:pPr>
        <w:spacing w:after="0"/>
        <w:ind w:left="120"/>
        <w:jc w:val="left"/>
      </w:pPr>
      <w:r>
        <w:br/>
      </w:r>
    </w:p>
    <w:p>
      <w:pPr>
        <w:spacing w:after="0"/>
        <w:ind w:left="120"/>
        <w:jc w:val="left"/>
      </w:pPr>
      <w:r>
        <w:rPr>
          <w:rFonts w:ascii="Cambria" w:hAnsi="Cambria"/>
          <w:b w:val="false"/>
          <w:i w:val="false"/>
          <w:color w:val="000000"/>
          <w:sz w:val="22"/>
        </w:rPr>
        <w:t>follow up是要你算page swap次数，给了假设是一个4T的文件。要你算出一个数字出来。然后优化是行列转一下，再算一次需要swap的次数。比较一下性能提高了多少。</w:t>
      </w:r>
    </w:p>
    <w:p>
      <w:pPr>
        <w:spacing w:after="0"/>
        <w:ind w:left="120"/>
        <w:jc w:val="left"/>
      </w:pPr>
      <w:r>
        <w:rPr>
          <w:rFonts w:ascii="Cambria" w:hAnsi="Cambria"/>
          <w:b w:val="false"/>
          <w:i w:val="false"/>
          <w:color w:val="000000"/>
          <w:sz w:val="22"/>
        </w:rPr>
        <w:t>总之基本都要算出来具体的数字而不是给个大概的表达式。</w:t>
      </w:r>
    </w:p>
    <w:p>
      <w:pPr>
        <w:spacing w:after="0"/>
        <w:ind w:left="120"/>
        <w:jc w:val="left"/>
      </w:pPr>
      <w:r>
        <w:rPr>
          <w:rFonts w:ascii="Cambria" w:hAnsi="Cambria"/>
          <w:b w:val="false"/>
          <w:i w:val="false"/>
          <w:color w:val="000000"/>
          <w:sz w:val="22"/>
        </w:rPr>
        <w:t>memory和disk都是按page为单位存的。</w:t>
      </w:r>
    </w:p>
    <w:p>
      <w:pPr>
        <w:spacing w:after="0"/>
        <w:ind w:left="120"/>
        <w:jc w:val="left"/>
      </w:pPr>
      <w:r>
        <w:rPr>
          <w:rFonts w:ascii="Cambria" w:hAnsi="Cambria"/>
          <w:b w:val="false"/>
          <w:i w:val="false"/>
          <w:color w:val="000000"/>
          <w:sz w:val="22"/>
        </w:rPr>
        <w:t>假设matrix太大不能存进memory，只能存进disk。那么每次从matrix中间读(i,j)就要从disk中访问，就会把(i,j)所在的page swap进memory。</w:t>
      </w:r>
    </w:p>
    <w:p>
      <w:pPr>
        <w:spacing w:after="0"/>
        <w:ind w:left="120"/>
        <w:jc w:val="left"/>
      </w:pPr>
      <w:r>
        <w:rPr>
          <w:rFonts w:ascii="Cambria" w:hAnsi="Cambria"/>
          <w:b w:val="false"/>
          <w:i w:val="false"/>
          <w:color w:val="000000"/>
          <w:sz w:val="22"/>
        </w:rPr>
        <w:t>如果按行存，dp的时候按列dp，每次读都要swap一个新页进memory，就很慢。</w:t>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Buy Soda/ Coin Change - Combination Sum</w:t>
      </w:r>
    </w:p>
    <w:p>
      <w:pPr>
        <w:spacing w:after="0"/>
        <w:ind w:left="120"/>
        <w:jc w:val="left"/>
      </w:pPr>
      <w:r>
        <w:rPr>
          <w:rFonts w:ascii="Consolas" w:hAnsi="Consolas"/>
          <w:b w:val="false"/>
          <w:i w:val="false"/>
          <w:color w:val="000000"/>
          <w:sz w:val="22"/>
        </w:rPr>
        <w:t xml:space="preserve">Given a </w:t>
      </w:r>
      <w:r>
        <w:rPr>
          <w:rFonts w:ascii="Consolas" w:hAnsi="Consolas"/>
          <w:b/>
          <w:i w:val="false"/>
          <w:color w:val="000000"/>
          <w:sz w:val="22"/>
        </w:rPr>
        <w:t>set</w:t>
      </w:r>
      <w:r>
        <w:rPr>
          <w:rFonts w:ascii="Consolas" w:hAnsi="Consolas"/>
          <w:b w:val="false"/>
          <w:i w:val="false"/>
          <w:color w:val="000000"/>
          <w:sz w:val="22"/>
        </w:rPr>
        <w:t xml:space="preserve"> of candidate numbers (</w:t>
      </w:r>
      <w:r>
        <w:rPr>
          <w:rFonts w:ascii="Consolas" w:hAnsi="Consolas"/>
          <w:b/>
          <w:i/>
          <w:color w:val="000000"/>
          <w:sz w:val="22"/>
        </w:rPr>
        <w:t>C</w:t>
      </w:r>
      <w:r>
        <w:rPr>
          <w:rFonts w:ascii="Consolas" w:hAnsi="Consolas"/>
          <w:b w:val="false"/>
          <w:i w:val="false"/>
          <w:color w:val="000000"/>
          <w:sz w:val="22"/>
        </w:rPr>
        <w:t xml:space="preserve">) </w:t>
      </w:r>
      <w:r>
        <w:rPr>
          <w:rFonts w:ascii="Consolas" w:hAnsi="Consolas"/>
          <w:b/>
          <w:i w:val="false"/>
          <w:color w:val="000000"/>
          <w:sz w:val="22"/>
        </w:rPr>
        <w:t>(without duplicates)</w:t>
      </w:r>
      <w:r>
        <w:rPr>
          <w:rFonts w:ascii="Consolas" w:hAnsi="Consolas"/>
          <w:b w:val="false"/>
          <w:i w:val="false"/>
          <w:color w:val="000000"/>
          <w:sz w:val="22"/>
        </w:rPr>
        <w:t xml:space="preserve"> and a target number (</w:t>
      </w:r>
      <w:r>
        <w:rPr>
          <w:rFonts w:ascii="Consolas" w:hAnsi="Consolas"/>
          <w:b/>
          <w:i/>
          <w:color w:val="000000"/>
          <w:sz w:val="22"/>
        </w:rPr>
        <w:t>T</w:t>
      </w:r>
      <w:r>
        <w:rPr>
          <w:rFonts w:ascii="Consolas" w:hAnsi="Consolas"/>
          <w:b w:val="false"/>
          <w:i w:val="false"/>
          <w:color w:val="000000"/>
          <w:sz w:val="22"/>
        </w:rPr>
        <w:t xml:space="preserve">), find all unique combinations in </w:t>
      </w:r>
      <w:r>
        <w:rPr>
          <w:rFonts w:ascii="Consolas" w:hAnsi="Consolas"/>
          <w:b/>
          <w:i/>
          <w:color w:val="000000"/>
          <w:sz w:val="22"/>
        </w:rPr>
        <w:t>C</w:t>
      </w:r>
      <w:r>
        <w:rPr>
          <w:rFonts w:ascii="Consolas" w:hAnsi="Consolas"/>
          <w:b w:val="false"/>
          <w:i w:val="false"/>
          <w:color w:val="000000"/>
          <w:sz w:val="22"/>
        </w:rPr>
        <w:t xml:space="preserve"> where the candidate numbers sums to </w:t>
      </w:r>
      <w:r>
        <w:rPr>
          <w:rFonts w:ascii="Consolas" w:hAnsi="Consolas"/>
          <w:b/>
          <w:i/>
          <w:color w:val="000000"/>
          <w:sz w:val="22"/>
        </w:rPr>
        <w:t>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The </w:t>
      </w:r>
      <w:r>
        <w:rPr>
          <w:rFonts w:ascii="Consolas" w:hAnsi="Consolas"/>
          <w:b/>
          <w:i w:val="false"/>
          <w:color w:val="000000"/>
          <w:sz w:val="22"/>
        </w:rPr>
        <w:t>same</w:t>
      </w:r>
      <w:r>
        <w:rPr>
          <w:rFonts w:ascii="Consolas" w:hAnsi="Consolas"/>
          <w:b w:val="false"/>
          <w:i w:val="false"/>
          <w:color w:val="000000"/>
          <w:sz w:val="22"/>
        </w:rPr>
        <w:t xml:space="preserve"> repeated number may be chosen from </w:t>
      </w:r>
      <w:r>
        <w:rPr>
          <w:rFonts w:ascii="Consolas" w:hAnsi="Consolas"/>
          <w:b/>
          <w:i/>
          <w:color w:val="000000"/>
          <w:sz w:val="22"/>
        </w:rPr>
        <w:t>C</w:t>
      </w:r>
      <w:r>
        <w:rPr>
          <w:rFonts w:ascii="Consolas" w:hAnsi="Consolas"/>
          <w:b w:val="false"/>
          <w:i w:val="false"/>
          <w:color w:val="000000"/>
          <w:sz w:val="22"/>
        </w:rPr>
        <w:t xml:space="preserve"> unlimited number of times.</w:t>
      </w:r>
    </w:p>
    <w:p>
      <w:pPr>
        <w:spacing w:after="0"/>
        <w:ind w:left="120"/>
        <w:jc w:val="left"/>
      </w:pPr>
      <w:r>
        <w:rPr>
          <w:rFonts w:ascii="Consolas" w:hAnsi="Consolas"/>
          <w:b/>
          <w:i w:val="false"/>
          <w:color w:val="000000"/>
          <w:sz w:val="22"/>
        </w:rPr>
        <w:t>Note:</w:t>
      </w:r>
    </w:p>
    <w:p>
      <w:pPr>
        <w:spacing w:after="0"/>
        <w:ind w:left="120"/>
        <w:jc w:val="left"/>
      </w:pPr>
      <w:r>
        <w:rPr>
          <w:rFonts w:ascii="Consolas" w:hAnsi="Consolas"/>
          <w:b w:val="false"/>
          <w:i w:val="false"/>
          <w:color w:val="000000"/>
          <w:sz w:val="22"/>
        </w:rPr>
        <w:t>    - All numbers (including target) will be positive integers.</w:t>
      </w:r>
    </w:p>
    <w:p>
      <w:pPr>
        <w:spacing w:after="0"/>
        <w:ind w:left="120"/>
        <w:jc w:val="left"/>
      </w:pPr>
      <w:r>
        <w:rPr>
          <w:rFonts w:ascii="Consolas" w:hAnsi="Consolas"/>
          <w:b w:val="false"/>
          <w:i w:val="false"/>
          <w:color w:val="000000"/>
          <w:sz w:val="22"/>
        </w:rPr>
        <w:t>    - The solution set must not contain duplicate combinations.</w:t>
      </w:r>
    </w:p>
    <w:p>
      <w:pPr>
        <w:spacing w:after="0"/>
        <w:ind w:left="120"/>
        <w:jc w:val="left"/>
      </w:pPr>
      <w:r>
        <w:rPr>
          <w:rFonts w:ascii="Consolas" w:hAnsi="Consolas"/>
          <w:b w:val="false"/>
          <w:i w:val="false"/>
          <w:color w:val="000000"/>
          <w:sz w:val="22"/>
        </w:rPr>
        <w:t>For example, given candidate set [2, 3, 6, 7] and target 7, </w:t>
      </w:r>
    </w:p>
    <w:p>
      <w:pPr>
        <w:spacing w:after="0"/>
        <w:ind w:left="120"/>
        <w:jc w:val="left"/>
      </w:pPr>
      <w:r>
        <w:rPr>
          <w:rFonts w:ascii="Consolas" w:hAnsi="Consolas"/>
          <w:b w:val="false"/>
          <w:i w:val="false"/>
          <w:color w:val="000000"/>
          <w:sz w:val="22"/>
        </w:rPr>
        <w:t>A solution set is: </w:t>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[7],</w:t>
      </w:r>
    </w:p>
    <w:p>
      <w:pPr>
        <w:spacing w:after="0"/>
        <w:ind w:left="120"/>
        <w:jc w:val="left"/>
      </w:pPr>
      <w:r>
        <w:rPr>
          <w:rFonts w:ascii="Consolas" w:hAnsi="Consolas"/>
          <w:b w:val="false"/>
          <w:i w:val="false"/>
          <w:color w:val="000000"/>
          <w:sz w:val="22"/>
        </w:rPr>
        <w:t>  [2, 2, 3]</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Recursive:</w:t>
      </w:r>
    </w:p>
    <w:p>
      <w:pPr>
        <w:spacing w:after="0"/>
        <w:ind w:left="120"/>
        <w:jc w:val="left"/>
      </w:pPr>
      <w:r>
        <w:rPr>
          <w:rFonts w:ascii="Cambria" w:hAnsi="Cambria"/>
          <w:b w:val="false"/>
          <w:i w:val="false"/>
          <w:color w:val="000000"/>
          <w:sz w:val="22"/>
        </w:rPr>
        <w:t>complexity在</w:t>
      </w:r>
      <w:r>
        <w:rPr>
          <w:rFonts w:ascii="Cambria" w:hAnsi="Cambria"/>
          <w:b w:val="false"/>
          <w:i w:val="false"/>
          <w:color w:val="000000"/>
          <w:sz w:val="22"/>
        </w:rPr>
        <w:t xml:space="preserve"> </w:t>
      </w:r>
      <w:r>
        <w:rPr>
          <w:rFonts w:ascii="Cambria" w:hAnsi="Cambria"/>
          <w:b w:val="false"/>
          <w:i w:val="false"/>
          <w:color w:val="000000"/>
          <w:sz w:val="22"/>
        </w:rPr>
        <w:t>(sizes.length)^n</w:t>
      </w:r>
      <w:r>
        <w:rPr>
          <w:rFonts w:ascii="Cambria" w:hAnsi="Cambria"/>
          <w:b w:val="false"/>
          <w:i w:val="false"/>
          <w:color w:val="000000"/>
          <w:sz w:val="22"/>
        </w:rPr>
        <w:t xml:space="preserve"> 级别，因为n可以非常大，所以很容易指数爆炸，但是一般来说pack sizes只有那么几种，所以她想让我写 n^(sizes.length) 级别的解法</w:t>
      </w:r>
    </w:p>
    <w:p>
      <w:pPr>
        <w:spacing w:after="0"/>
        <w:ind w:left="120"/>
        <w:jc w:val="left"/>
      </w:pPr>
      <w:r>
        <w:br/>
      </w:r>
    </w:p>
    <w:p>
      <w:pPr>
        <w:spacing w:after="0"/>
        <w:ind w:left="120"/>
        <w:jc w:val="left"/>
      </w:pPr>
      <w:r>
        <w:rPr>
          <w:rFonts w:ascii="Cambria" w:hAnsi="Cambria"/>
          <w:b w:val="false"/>
          <w:i w:val="false"/>
          <w:color w:val="000000"/>
          <w:sz w:val="22"/>
        </w:rPr>
        <w:t xml:space="preserve">Recursive time complexity: each level there is a loop, the branching factor could up to m, the depth could up to O(T), so M^T </w:t>
      </w:r>
      <w:r>
        <w:rPr>
          <w:rFonts w:ascii="Cambria" w:hAnsi="Cambria"/>
          <w:b w:val="false"/>
          <w:i w:val="false"/>
          <w:color w:val="000000"/>
          <w:sz w:val="22"/>
        </w:rPr>
        <w:t> </w:t>
      </w:r>
      <w:r>
        <w:rPr>
          <w:rFonts w:ascii="Cambria" w:hAnsi="Cambria"/>
          <w:b w:val="false"/>
          <w:i w:val="false"/>
          <w:color w:val="000000"/>
          <w:sz w:val="22"/>
        </w:rPr>
        <w:t>(*it</w:t>
      </w:r>
      <w:r>
        <w:rPr>
          <w:rFonts w:ascii="Cambria" w:hAnsi="Cambria"/>
          <w:b w:val="false"/>
          <w:i w:val="false"/>
          <w:color w:val="000000"/>
          <w:sz w:val="22"/>
        </w:rPr>
        <w:t xml:space="preserve"> is not 2^n as the element can be used more than one, if the element can use only once, actually we are considering all combination, 2^n such combinations)</w:t>
      </w:r>
    </w:p>
    <w:p>
      <w:pPr>
        <w:spacing w:after="0"/>
        <w:ind w:left="120"/>
        <w:jc w:val="left"/>
      </w:pPr>
      <w:r>
        <w:rPr>
          <w:rFonts w:ascii="Cambria" w:hAnsi="Cambria"/>
          <w:b w:val="false"/>
          <w:i w:val="false"/>
          <w:color w:val="000000"/>
          <w:sz w:val="22"/>
        </w:rPr>
        <w:t>Space: just use the result array and one list for backtracking.</w:t>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List&lt;List&lt;Integer&gt;&gt; combinationSum(int[] candidates, int target) {</w:t>
      </w:r>
    </w:p>
    <w:p>
      <w:pPr>
        <w:spacing w:after="0"/>
        <w:ind w:left="120"/>
        <w:jc w:val="left"/>
      </w:pPr>
      <w:r>
        <w:rPr>
          <w:rFonts w:ascii="Consolas" w:hAnsi="Consolas"/>
          <w:b w:val="false"/>
          <w:i w:val="false"/>
          <w:color w:val="000000"/>
          <w:sz w:val="22"/>
        </w:rPr>
        <w:t>        List&lt;List&lt;Integer&gt;&gt; result = new ArrayList&lt;&gt;();</w:t>
      </w:r>
    </w:p>
    <w:p>
      <w:pPr>
        <w:spacing w:after="0"/>
        <w:ind w:left="120"/>
        <w:jc w:val="left"/>
      </w:pPr>
      <w:r>
        <w:rPr>
          <w:rFonts w:ascii="Consolas" w:hAnsi="Consolas"/>
          <w:b w:val="false"/>
          <w:i w:val="false"/>
          <w:color w:val="000000"/>
          <w:sz w:val="22"/>
        </w:rPr>
        <w:t>        Arrays.sort(candidates);</w:t>
      </w:r>
    </w:p>
    <w:p>
      <w:pPr>
        <w:spacing w:after="0"/>
        <w:ind w:left="120"/>
        <w:jc w:val="left"/>
      </w:pPr>
      <w:r>
        <w:rPr>
          <w:rFonts w:ascii="Consolas" w:hAnsi="Consolas"/>
          <w:b w:val="false"/>
          <w:i w:val="false"/>
          <w:color w:val="000000"/>
          <w:sz w:val="22"/>
        </w:rPr>
        <w:t>        combinationSum(result, new ArrayList(), candidates, target, 0);</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combinationSum(List&lt;List&lt;Integer&gt;&gt; result, List&lt;Integer&gt; list, int[] candidates, int target, int index) {</w:t>
      </w:r>
    </w:p>
    <w:p>
      <w:pPr>
        <w:spacing w:after="0"/>
        <w:ind w:left="120"/>
        <w:jc w:val="left"/>
      </w:pPr>
      <w:r>
        <w:rPr>
          <w:rFonts w:ascii="Consolas" w:hAnsi="Consolas"/>
          <w:b w:val="false"/>
          <w:i w:val="false"/>
          <w:color w:val="000000"/>
          <w:sz w:val="22"/>
        </w:rPr>
        <w:t>        if(target&lt;0) return;</w:t>
      </w:r>
    </w:p>
    <w:p>
      <w:pPr>
        <w:spacing w:after="0"/>
        <w:ind w:left="120"/>
        <w:jc w:val="left"/>
      </w:pPr>
      <w:r>
        <w:rPr>
          <w:rFonts w:ascii="Consolas" w:hAnsi="Consolas"/>
          <w:b w:val="false"/>
          <w:i w:val="false"/>
          <w:color w:val="000000"/>
          <w:sz w:val="22"/>
        </w:rPr>
        <w:t>        if(target==0) {</w:t>
      </w:r>
    </w:p>
    <w:p>
      <w:pPr>
        <w:spacing w:after="0"/>
        <w:ind w:left="120"/>
        <w:jc w:val="left"/>
      </w:pPr>
      <w:r>
        <w:rPr>
          <w:rFonts w:ascii="Consolas" w:hAnsi="Consolas"/>
          <w:b w:val="false"/>
          <w:i w:val="false"/>
          <w:color w:val="000000"/>
          <w:sz w:val="22"/>
        </w:rPr>
        <w:t>            result.add(new ArrayList&lt;Integer&gt;(list)); return;</w:t>
      </w:r>
    </w:p>
    <w:p>
      <w:pPr>
        <w:spacing w:after="0"/>
        <w:ind w:left="120"/>
        <w:jc w:val="left"/>
      </w:pPr>
      <w:r>
        <w:rPr>
          <w:rFonts w:ascii="Consolas" w:hAnsi="Consolas"/>
          <w:b w:val="false"/>
          <w:i w:val="false"/>
          <w:color w:val="000000"/>
          <w:sz w:val="22"/>
        </w:rPr>
        <w:t>        } </w:t>
      </w:r>
    </w:p>
    <w:p>
      <w:pPr>
        <w:spacing w:after="0"/>
        <w:ind w:left="120"/>
        <w:jc w:val="left"/>
      </w:pPr>
      <w:r>
        <w:br/>
      </w:r>
    </w:p>
    <w:p>
      <w:pPr>
        <w:spacing w:after="0"/>
        <w:ind w:left="120"/>
        <w:jc w:val="left"/>
      </w:pPr>
      <w:r>
        <w:rPr>
          <w:rFonts w:ascii="Consolas" w:hAnsi="Consolas"/>
          <w:b w:val="false"/>
          <w:i w:val="false"/>
          <w:color w:val="000000"/>
          <w:sz w:val="22"/>
        </w:rPr>
        <w:t>        for(int i=index; i&lt;candidates.length</w:t>
      </w:r>
      <w:r>
        <w:rPr>
          <w:rFonts w:ascii="Consolas" w:hAnsi="Consolas"/>
          <w:b w:val="false"/>
          <w:i w:val="false"/>
          <w:color w:val="000000"/>
          <w:sz w:val="22"/>
        </w:rPr>
        <w:t xml:space="preserve"> &amp;&amp; candidates[i]&lt;=target;</w:t>
      </w:r>
      <w:r>
        <w:rPr>
          <w:rFonts w:ascii="Consolas" w:hAnsi="Consolas"/>
          <w:b w:val="false"/>
          <w:i w:val="false"/>
          <w:color w:val="000000"/>
          <w:sz w:val="22"/>
        </w:rPr>
        <w:t xml:space="preserve"> i++) {</w:t>
      </w:r>
    </w:p>
    <w:p>
      <w:pPr>
        <w:spacing w:after="0"/>
        <w:ind w:left="120"/>
        <w:jc w:val="left"/>
      </w:pPr>
      <w:r>
        <w:rPr>
          <w:rFonts w:ascii="Consolas" w:hAnsi="Consolas"/>
          <w:b w:val="false"/>
          <w:i w:val="false"/>
          <w:color w:val="000000"/>
          <w:sz w:val="22"/>
        </w:rPr>
        <w:t>            list.add(candidates[i]);</w:t>
      </w:r>
    </w:p>
    <w:p>
      <w:pPr>
        <w:spacing w:after="0"/>
        <w:ind w:left="120"/>
        <w:jc w:val="left"/>
      </w:pPr>
      <w:r>
        <w:rPr>
          <w:rFonts w:ascii="Consolas" w:hAnsi="Consolas"/>
          <w:b w:val="false"/>
          <w:i w:val="false"/>
          <w:color w:val="000000"/>
          <w:sz w:val="22"/>
        </w:rPr>
        <w:t xml:space="preserve">            combinationSum(result, list, candidates, </w:t>
      </w:r>
      <w:r>
        <w:rPr>
          <w:rFonts w:ascii="Consolas" w:hAnsi="Consolas"/>
          <w:b w:val="false"/>
          <w:i w:val="false"/>
          <w:color w:val="000000"/>
          <w:sz w:val="22"/>
        </w:rPr>
        <w:t>target-candidates[i]</w:t>
      </w:r>
      <w:r>
        <w:rPr>
          <w:rFonts w:ascii="Consolas" w:hAnsi="Consolas"/>
          <w:b w:val="false"/>
          <w:i w:val="false"/>
          <w:color w:val="000000"/>
          <w:sz w:val="22"/>
        </w:rPr>
        <w:t>,</w:t>
      </w:r>
      <w:r>
        <w:rPr>
          <w:rFonts w:ascii="Consolas" w:hAnsi="Consolas"/>
          <w:b w:val="false"/>
          <w:i w:val="false"/>
          <w:color w:val="000000"/>
          <w:sz w:val="22"/>
        </w:rPr>
        <w:t xml:space="preserve"> i</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list.remove(list.size()-1);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DP: </w:t>
      </w:r>
    </w:p>
    <w:p>
      <w:pPr>
        <w:spacing w:after="0"/>
        <w:ind w:left="120"/>
        <w:jc w:val="left"/>
      </w:pPr>
      <w:r>
        <w:rPr>
          <w:rFonts w:ascii="Cambria" w:hAnsi="Cambria"/>
          <w:b w:val="false"/>
          <w:i w:val="false"/>
          <w:color w:val="000000"/>
          <w:sz w:val="22"/>
        </w:rPr>
        <w:t>Time complexity: T</w:t>
      </w:r>
      <w:r>
        <w:rPr>
          <w:rFonts w:ascii="Cambria" w:hAnsi="Cambria"/>
          <w:b w:val="false"/>
          <w:i/>
          <w:color w:val="000000"/>
          <w:sz w:val="22"/>
        </w:rPr>
        <w:t>mk, where k is the partial solution set size</w:t>
      </w:r>
    </w:p>
    <w:p>
      <w:pPr>
        <w:spacing w:after="0"/>
        <w:ind w:left="120"/>
        <w:jc w:val="left"/>
      </w:pPr>
      <w:r>
        <w:rPr>
          <w:rFonts w:ascii="Cambria" w:hAnsi="Cambria"/>
          <w:b w:val="false"/>
          <w:i w:val="false"/>
          <w:color w:val="000000"/>
          <w:sz w:val="22"/>
        </w:rPr>
        <w:t>Space: use up much more space as we stored so many partial solutions</w:t>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List&lt;List&lt;Integer&gt;&gt; combinationSum(int[] candidates, int target) {</w:t>
      </w:r>
    </w:p>
    <w:p>
      <w:pPr>
        <w:spacing w:after="0"/>
        <w:ind w:left="120"/>
        <w:jc w:val="left"/>
      </w:pPr>
      <w:r>
        <w:rPr>
          <w:rFonts w:ascii="Consolas" w:hAnsi="Consolas"/>
          <w:b w:val="false"/>
          <w:i w:val="false"/>
          <w:color w:val="000000"/>
          <w:sz w:val="22"/>
        </w:rPr>
        <w:t>        List&lt;List&lt;List&lt;Integer&gt;&gt;&gt; dp = new ArrayList&lt;&gt;();//be careful, 0 base index</w:t>
      </w:r>
    </w:p>
    <w:p>
      <w:pPr>
        <w:spacing w:after="0"/>
        <w:ind w:left="120"/>
        <w:jc w:val="left"/>
      </w:pPr>
      <w:r>
        <w:rPr>
          <w:rFonts w:ascii="Consolas" w:hAnsi="Consolas"/>
          <w:b w:val="false"/>
          <w:i w:val="false"/>
          <w:color w:val="000000"/>
          <w:sz w:val="22"/>
        </w:rPr>
        <w:t>        Arrays.</w:t>
      </w:r>
      <w:r>
        <w:rPr>
          <w:rFonts w:ascii="Consolas" w:hAnsi="Consolas"/>
          <w:b w:val="false"/>
          <w:i w:val="false"/>
          <w:color w:val="000000"/>
          <w:sz w:val="22"/>
        </w:rPr>
        <w:t>sort</w:t>
      </w:r>
      <w:r>
        <w:rPr>
          <w:rFonts w:ascii="Consolas" w:hAnsi="Consolas"/>
          <w:b w:val="false"/>
          <w:i w:val="false"/>
          <w:color w:val="000000"/>
          <w:sz w:val="22"/>
        </w:rPr>
        <w:t>(candidates);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for(i</w:t>
      </w:r>
      <w:r>
        <w:rPr>
          <w:rFonts w:ascii="Consolas" w:hAnsi="Consolas"/>
          <w:b w:val="false"/>
          <w:i w:val="false"/>
          <w:color w:val="000000"/>
          <w:sz w:val="22"/>
        </w:rPr>
        <w:t>nt t=1; t&lt;=target; t++</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ArrayList&lt;List&lt;Integer&gt;&gt; newList = new ArrayList&lt;&gt;();</w:t>
      </w:r>
    </w:p>
    <w:p>
      <w:pPr>
        <w:spacing w:after="0"/>
        <w:ind w:left="120"/>
        <w:jc w:val="left"/>
      </w:pPr>
      <w:r>
        <w:rPr>
          <w:rFonts w:ascii="Consolas" w:hAnsi="Consolas"/>
          <w:b w:val="false"/>
          <w:i w:val="false"/>
          <w:color w:val="000000"/>
          <w:sz w:val="22"/>
        </w:rPr>
        <w:t>            for(int i=0; i&lt;candidates.length &amp;&amp; candidates[i]&lt;=t; i++) {</w:t>
      </w:r>
    </w:p>
    <w:p>
      <w:pPr>
        <w:spacing w:after="0"/>
        <w:ind w:left="120"/>
        <w:jc w:val="left"/>
      </w:pPr>
      <w:r>
        <w:rPr>
          <w:rFonts w:ascii="Consolas" w:hAnsi="Consolas"/>
          <w:b w:val="false"/>
          <w:i w:val="false"/>
          <w:color w:val="000000"/>
          <w:sz w:val="22"/>
        </w:rPr>
        <w:t>                if(t==candidates[i]) {</w:t>
      </w:r>
    </w:p>
    <w:p>
      <w:pPr>
        <w:spacing w:after="0"/>
        <w:ind w:left="120"/>
        <w:jc w:val="left"/>
      </w:pPr>
      <w:r>
        <w:rPr>
          <w:rFonts w:ascii="Consolas" w:hAnsi="Consolas"/>
          <w:b w:val="false"/>
          <w:i w:val="false"/>
          <w:color w:val="000000"/>
          <w:sz w:val="22"/>
        </w:rPr>
        <w:t>                    newList.add(Arrays.asList(candidates[i]));</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for(List&lt;Integer&gt; list: dp.get(t-candidates[</w:t>
      </w:r>
      <w:r>
        <w:rPr>
          <w:rFonts w:ascii="Consolas" w:hAnsi="Consolas"/>
          <w:b w:val="false"/>
          <w:i w:val="false"/>
          <w:color w:val="000000"/>
          <w:sz w:val="22"/>
        </w:rPr>
        <w:t>i]-1)</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//this is to pick the list seq which is monotonic increasing</w:t>
      </w:r>
    </w:p>
    <w:p>
      <w:pPr>
        <w:spacing w:after="0"/>
        <w:ind w:left="120"/>
        <w:jc w:val="left"/>
      </w:pPr>
      <w:r>
        <w:rPr>
          <w:rFonts w:ascii="Consolas" w:hAnsi="Consolas"/>
          <w:b w:val="false"/>
          <w:i w:val="false"/>
          <w:color w:val="000000"/>
          <w:sz w:val="22"/>
        </w:rPr>
        <w:t>                        /</w:t>
      </w:r>
      <w:r>
        <w:rPr>
          <w:rFonts w:ascii="Consolas" w:hAnsi="Consolas"/>
          <w:b w:val="false"/>
          <w:i w:val="false"/>
          <w:color w:val="000000"/>
          <w:sz w:val="22"/>
        </w:rPr>
        <w:t>/this can avoid duplicates</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if(candidates[i]&gt;=list.get(0)</w:t>
      </w: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List&lt;Integer&gt; cumList = new ArrayList&lt;&gt;();</w:t>
      </w:r>
    </w:p>
    <w:p>
      <w:pPr>
        <w:spacing w:after="0"/>
        <w:ind w:left="120"/>
        <w:jc w:val="left"/>
      </w:pPr>
      <w:r>
        <w:rPr>
          <w:rFonts w:ascii="Consolas" w:hAnsi="Consolas"/>
          <w:b w:val="false"/>
          <w:i w:val="false"/>
          <w:color w:val="000000"/>
          <w:sz w:val="22"/>
        </w:rPr>
        <w:t>                            cumList.add(candidates[i]); cumList.addAll(list);</w:t>
      </w:r>
    </w:p>
    <w:p>
      <w:pPr>
        <w:spacing w:after="0"/>
        <w:ind w:left="120"/>
        <w:jc w:val="left"/>
      </w:pPr>
      <w:r>
        <w:rPr>
          <w:rFonts w:ascii="Consolas" w:hAnsi="Consolas"/>
          <w:b w:val="false"/>
          <w:i w:val="false"/>
          <w:color w:val="000000"/>
          <w:sz w:val="22"/>
        </w:rPr>
        <w:t>                            newList.add(cumList);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dp.add(newList);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dp.get(target-1);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r>
        <w:br/>
      </w:r>
    </w:p>
    <w:p>
      <w:pPr>
        <w:pStyle w:val="Heading2"/>
        <w:spacing w:after="0"/>
        <w:ind w:left="120"/>
        <w:jc w:val="left"/>
      </w:pPr>
      <w:r>
        <w:rPr>
          <w:rFonts w:ascii="Cambria" w:hAnsi="Cambria"/>
          <w:color w:val="000000"/>
        </w:rPr>
        <w:t>Word Pattern</w:t>
      </w:r>
    </w:p>
    <w:p>
      <w:pPr>
        <w:spacing w:after="0"/>
        <w:ind w:left="120"/>
        <w:jc w:val="left"/>
      </w:pPr>
      <w:r>
        <w:rPr>
          <w:rFonts w:ascii="Cambria" w:hAnsi="Cambria"/>
          <w:b w:val="false"/>
          <w:i w:val="false"/>
          <w:color w:val="000000"/>
          <w:sz w:val="22"/>
        </w:rPr>
        <w:t>Given pattern and a list of words:</w:t>
      </w:r>
    </w:p>
    <w:p>
      <w:pPr>
        <w:numPr>
          <w:ilvl w:val="0"/>
          <w:numId w:val="14"/>
        </w:numPr>
        <w:spacing w:after="0"/>
        <w:jc w:val="left"/>
      </w:pPr>
      <w:r>
        <w:rPr>
          <w:rFonts w:ascii="Cambria" w:hAnsi="Cambria"/>
          <w:b w:val="false"/>
          <w:i w:val="false"/>
          <w:color w:val="000000"/>
          <w:sz w:val="22"/>
        </w:rPr>
        <w:t>bijection mapping, so need to check if the word is already mapped.</w:t>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boolean wordPattern(String pattern, String str) {</w:t>
      </w:r>
    </w:p>
    <w:p>
      <w:pPr>
        <w:spacing w:after="0"/>
        <w:ind w:left="120"/>
        <w:jc w:val="left"/>
      </w:pPr>
      <w:r>
        <w:rPr>
          <w:rFonts w:ascii="Consolas" w:hAnsi="Consolas"/>
          <w:b w:val="false"/>
          <w:i w:val="false"/>
          <w:color w:val="000000"/>
          <w:sz w:val="22"/>
        </w:rPr>
        <w:t>        String[] patternStrMap = new String[258];</w:t>
      </w:r>
    </w:p>
    <w:p>
      <w:pPr>
        <w:spacing w:after="0"/>
        <w:ind w:left="120"/>
        <w:jc w:val="left"/>
      </w:pPr>
      <w:r>
        <w:rPr>
          <w:rFonts w:ascii="Consolas" w:hAnsi="Consolas"/>
          <w:b w:val="false"/>
          <w:i w:val="false"/>
          <w:color w:val="000000"/>
          <w:sz w:val="22"/>
        </w:rPr>
        <w:t>        Set&lt;String&gt; mapped = new HashSet&lt;&gt;();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String[] words = str.split(" ");</w:t>
      </w:r>
    </w:p>
    <w:p>
      <w:pPr>
        <w:spacing w:after="0"/>
        <w:ind w:left="120"/>
        <w:jc w:val="left"/>
      </w:pPr>
      <w:r>
        <w:rPr>
          <w:rFonts w:ascii="Consolas" w:hAnsi="Consolas"/>
          <w:b w:val="false"/>
          <w:i w:val="false"/>
          <w:color w:val="000000"/>
          <w:sz w:val="22"/>
        </w:rPr>
        <w:t>        if(pattern.length()!=words.length)</w:t>
      </w:r>
    </w:p>
    <w:p>
      <w:pPr>
        <w:spacing w:after="0"/>
        <w:ind w:left="120"/>
        <w:jc w:val="left"/>
      </w:pPr>
      <w:r>
        <w:rPr>
          <w:rFonts w:ascii="Consolas" w:hAnsi="Consolas"/>
          <w:b w:val="false"/>
          <w:i w:val="false"/>
          <w:color w:val="000000"/>
          <w:sz w:val="22"/>
        </w:rPr>
        <w:t>            return false;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for(int i=0; i&lt;pattern.length(); i++) {</w:t>
      </w:r>
    </w:p>
    <w:p>
      <w:pPr>
        <w:spacing w:after="0"/>
        <w:ind w:left="120"/>
        <w:jc w:val="left"/>
      </w:pPr>
      <w:r>
        <w:rPr>
          <w:rFonts w:ascii="Consolas" w:hAnsi="Consolas"/>
          <w:b w:val="false"/>
          <w:i w:val="false"/>
          <w:color w:val="000000"/>
          <w:sz w:val="22"/>
        </w:rPr>
        <w:t>            char c = pattern.charAt(i);</w:t>
      </w:r>
    </w:p>
    <w:p>
      <w:pPr>
        <w:spacing w:after="0"/>
        <w:ind w:left="120"/>
        <w:jc w:val="left"/>
      </w:pPr>
      <w:r>
        <w:rPr>
          <w:rFonts w:ascii="Consolas" w:hAnsi="Consolas"/>
          <w:b w:val="false"/>
          <w:i w:val="false"/>
          <w:color w:val="000000"/>
          <w:sz w:val="22"/>
        </w:rPr>
        <w:t>            if(patternStrMap[c]==null) {</w:t>
      </w:r>
    </w:p>
    <w:p>
      <w:pPr>
        <w:spacing w:after="0"/>
        <w:ind w:left="120"/>
        <w:jc w:val="left"/>
      </w:pPr>
      <w:r>
        <w:rPr>
          <w:rFonts w:ascii="Consolas" w:hAnsi="Consolas"/>
          <w:b w:val="false"/>
          <w:i w:val="false"/>
          <w:color w:val="000000"/>
          <w:sz w:val="22"/>
        </w:rPr>
        <w:t>                if(mapped.contains(words[i]))</w:t>
      </w:r>
    </w:p>
    <w:p>
      <w:pPr>
        <w:spacing w:after="0"/>
        <w:ind w:left="120"/>
        <w:jc w:val="left"/>
      </w:pPr>
      <w:r>
        <w:rPr>
          <w:rFonts w:ascii="Consolas" w:hAnsi="Consolas"/>
          <w:b w:val="false"/>
          <w:i w:val="false"/>
          <w:color w:val="000000"/>
          <w:sz w:val="22"/>
        </w:rPr>
        <w:t>                    return false;</w:t>
      </w:r>
    </w:p>
    <w:p>
      <w:pPr>
        <w:spacing w:after="0"/>
        <w:ind w:left="120"/>
        <w:jc w:val="left"/>
      </w:pPr>
      <w:r>
        <w:rPr>
          <w:rFonts w:ascii="Consolas" w:hAnsi="Consolas"/>
          <w:b w:val="false"/>
          <w:i w:val="false"/>
          <w:color w:val="000000"/>
          <w:sz w:val="22"/>
        </w:rPr>
        <w:t>                patternStrMap[c] = words[i];</w:t>
      </w:r>
    </w:p>
    <w:p>
      <w:pPr>
        <w:spacing w:after="0"/>
        <w:ind w:left="120"/>
        <w:jc w:val="left"/>
      </w:pPr>
      <w:r>
        <w:rPr>
          <w:rFonts w:ascii="Consolas" w:hAnsi="Consolas"/>
          <w:b w:val="false"/>
          <w:i w:val="false"/>
          <w:color w:val="000000"/>
          <w:sz w:val="22"/>
        </w:rPr>
        <w:t>                mapped.add(words[i]);</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if(!patternStrMap[c]</w:t>
      </w:r>
      <w:r>
        <w:rPr>
          <w:rFonts w:ascii="Consolas" w:hAnsi="Consolas"/>
          <w:b w:val="false"/>
          <w:i w:val="false"/>
          <w:color w:val="000000"/>
          <w:sz w:val="22"/>
        </w:rPr>
        <w:t>.equals</w:t>
      </w:r>
      <w:r>
        <w:rPr>
          <w:rFonts w:ascii="Consolas" w:hAnsi="Consolas"/>
          <w:b w:val="false"/>
          <w:i w:val="false"/>
          <w:color w:val="000000"/>
          <w:sz w:val="22"/>
        </w:rPr>
        <w:t>(words[i]))</w:t>
      </w:r>
    </w:p>
    <w:p>
      <w:pPr>
        <w:spacing w:after="0"/>
        <w:ind w:left="120"/>
        <w:jc w:val="left"/>
      </w:pPr>
      <w:r>
        <w:rPr>
          <w:rFonts w:ascii="Consolas" w:hAnsi="Consolas"/>
          <w:b w:val="false"/>
          <w:i w:val="false"/>
          <w:color w:val="000000"/>
          <w:sz w:val="22"/>
        </w:rPr>
        <w:t>                    return false;</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true;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The given input is not a list of words</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WordPatternMatch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wordPatternMatch(String pattern, String str) {</w:t>
      </w:r>
    </w:p>
    <w:p>
      <w:pPr>
        <w:spacing w:after="0"/>
        <w:ind w:left="120"/>
        <w:jc w:val="left"/>
      </w:pPr>
      <w:r>
        <w:rPr>
          <w:rFonts w:ascii="Consolas" w:hAnsi="Consolas"/>
          <w:b w:val="false"/>
          <w:i w:val="false"/>
          <w:color w:val="000000"/>
          <w:sz w:val="22"/>
        </w:rPr>
        <w:t xml:space="preserve">        Map&lt;Character, String&gt; charStrMap =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xml:space="preserve">        Set&lt;String&gt; usedStr =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isMatch(charStrMap, usedStr, pattern, 0, str, 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 xml:space="preserve">isMatch(Map&lt;Character, String&gt; charStrMap, Set&lt;String&gt; usedStr, String pattern, </w:t>
      </w:r>
      <w:r>
        <w:rPr>
          <w:rFonts w:ascii="Consolas" w:hAnsi="Consolas"/>
          <w:b/>
          <w:i w:val="false"/>
          <w:color w:val="000000"/>
          <w:sz w:val="22"/>
        </w:rPr>
        <w:t xml:space="preserve">int </w:t>
      </w:r>
      <w:r>
        <w:rPr>
          <w:rFonts w:ascii="Consolas" w:hAnsi="Consolas"/>
          <w:b w:val="false"/>
          <w:i w:val="false"/>
          <w:color w:val="000000"/>
          <w:sz w:val="22"/>
        </w:rPr>
        <w:t xml:space="preserve">i, String str, </w:t>
      </w:r>
      <w:r>
        <w:rPr>
          <w:rFonts w:ascii="Consolas" w:hAnsi="Consolas"/>
          <w:b/>
          <w:i w:val="false"/>
          <w:color w:val="000000"/>
          <w:sz w:val="22"/>
        </w:rPr>
        <w:t xml:space="preserve">int </w:t>
      </w:r>
      <w:r>
        <w:rPr>
          <w:rFonts w:ascii="Consolas" w:hAnsi="Consolas"/>
          <w:b w:val="false"/>
          <w:i w:val="false"/>
          <w:color w:val="000000"/>
          <w:sz w:val="22"/>
        </w:rPr>
        <w:t>j)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//System.out.println(i + "  "+j);</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if</w:t>
      </w:r>
      <w:r>
        <w:rPr>
          <w:rFonts w:ascii="Consolas" w:hAnsi="Consolas"/>
          <w:b w:val="false"/>
          <w:i w:val="false"/>
          <w:color w:val="000000"/>
          <w:sz w:val="22"/>
        </w:rPr>
        <w:t xml:space="preserve">(pattern.length()==i &amp;&amp; str.length()==j)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 xml:space="preserve">(pattern.length()==i || str.length()==j)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char </w:t>
      </w:r>
      <w:r>
        <w:rPr>
          <w:rFonts w:ascii="Consolas" w:hAnsi="Consolas"/>
          <w:b w:val="false"/>
          <w:i w:val="false"/>
          <w:color w:val="000000"/>
          <w:sz w:val="22"/>
        </w:rPr>
        <w:t>c = pattern.charAt(i);</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(charStrMap.containsKey(c)) {</w:t>
      </w:r>
    </w:p>
    <w:p>
      <w:pPr>
        <w:spacing w:after="0"/>
        <w:ind w:left="120"/>
        <w:jc w:val="left"/>
      </w:pPr>
      <w:r>
        <w:rPr>
          <w:rFonts w:ascii="Consolas" w:hAnsi="Consolas"/>
          <w:b w:val="false"/>
          <w:i w:val="false"/>
          <w:color w:val="000000"/>
          <w:sz w:val="22"/>
        </w:rPr>
        <w:t>            String mappedStr = charStrMap.get(c);</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(str.startsWith(mappedStr, j))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isMatch(charStrMap, usedStr, pattern, i+1, str, j+mappedStr.length());</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k=j;</w:t>
      </w:r>
      <w:r>
        <w:rPr>
          <w:rFonts w:ascii="Consolas" w:hAnsi="Consolas"/>
          <w:b w:val="false"/>
          <w:i w:val="false"/>
          <w:color w:val="000000"/>
          <w:sz w:val="22"/>
        </w:rPr>
        <w:t xml:space="preserve"> k&lt;str.length(); k++) {</w:t>
      </w:r>
    </w:p>
    <w:p>
      <w:pPr>
        <w:spacing w:after="0"/>
        <w:ind w:left="120"/>
        <w:jc w:val="left"/>
      </w:pPr>
      <w:r>
        <w:rPr>
          <w:rFonts w:ascii="Consolas" w:hAnsi="Consolas"/>
          <w:b w:val="false"/>
          <w:i w:val="false"/>
          <w:color w:val="000000"/>
          <w:sz w:val="22"/>
        </w:rPr>
        <w:t xml:space="preserve">                String word = str.substring(j, </w:t>
      </w:r>
      <w:r>
        <w:rPr>
          <w:rFonts w:ascii="Consolas" w:hAnsi="Consolas"/>
          <w:b w:val="false"/>
          <w:i w:val="false"/>
          <w:color w:val="000000"/>
          <w:sz w:val="22"/>
        </w:rPr>
        <w:t>k+1);</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//System.out.println(word);</w:t>
      </w:r>
    </w:p>
    <w:p>
      <w:pPr>
        <w:spacing w:after="0"/>
        <w:ind w:left="120"/>
        <w:jc w:val="left"/>
      </w:pPr>
      <w:r>
        <w:rPr>
          <w:rFonts w:ascii="Consolas" w:hAnsi="Consolas"/>
          <w:b w:val="false"/>
          <w:i/>
          <w:color w:val="000000"/>
          <w:sz w:val="22"/>
        </w:rPr>
        <w:t xml:space="preserve">              </w:t>
      </w:r>
      <w:r>
        <w:rPr>
          <w:rFonts w:ascii="Consolas" w:hAnsi="Consolas"/>
          <w:b w:val="false"/>
          <w:i/>
          <w:color w:val="000000"/>
          <w:sz w:val="22"/>
        </w:rPr>
        <w:t xml:space="preserve">  </w:t>
      </w:r>
      <w:r>
        <w:rPr>
          <w:rFonts w:ascii="Consolas" w:hAnsi="Consolas"/>
          <w:b/>
          <w:i w:val="false"/>
          <w:color w:val="000000"/>
          <w:sz w:val="22"/>
        </w:rPr>
        <w:t>if</w:t>
      </w:r>
      <w:r>
        <w:rPr>
          <w:rFonts w:ascii="Consolas" w:hAnsi="Consolas"/>
          <w:b w:val="false"/>
          <w:i w:val="false"/>
          <w:color w:val="000000"/>
          <w:sz w:val="22"/>
        </w:rPr>
        <w:t xml:space="preserve">(usedStr.contains(word)) </w:t>
      </w:r>
      <w:r>
        <w:rPr>
          <w:rFonts w:ascii="Consolas" w:hAnsi="Consolas"/>
          <w:b/>
          <w:i w:val="false"/>
          <w:color w:val="000000"/>
          <w:sz w:val="22"/>
        </w:rPr>
        <w:t>continue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usedStr.add(word);</w:t>
      </w:r>
    </w:p>
    <w:p>
      <w:pPr>
        <w:spacing w:after="0"/>
        <w:ind w:left="120"/>
        <w:jc w:val="left"/>
      </w:pPr>
      <w:r>
        <w:rPr>
          <w:rFonts w:ascii="Consolas" w:hAnsi="Consolas"/>
          <w:b w:val="false"/>
          <w:i w:val="false"/>
          <w:color w:val="000000"/>
          <w:sz w:val="22"/>
        </w:rPr>
        <w:t>                charStrMap.put(c, word);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(isMatch(charStrMap, usedStr, pattern, i+1, str, k+1))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usedStr.remove(word);</w:t>
      </w:r>
    </w:p>
    <w:p>
      <w:pPr>
        <w:spacing w:after="0"/>
        <w:ind w:left="120"/>
        <w:jc w:val="left"/>
      </w:pPr>
      <w:r>
        <w:rPr>
          <w:rFonts w:ascii="Consolas" w:hAnsi="Consolas"/>
          <w:b w:val="false"/>
          <w:i w:val="false"/>
          <w:color w:val="000000"/>
          <w:sz w:val="22"/>
        </w:rPr>
        <w:t>                charStrMap.remove(c);</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w:t>
      </w:r>
      <w:r>
        <w:rPr>
          <w:rFonts w:ascii="Consolas" w:hAnsi="Consolas"/>
          <w:b/>
          <w:i w:val="false"/>
          <w:color w:val="000000"/>
          <w:sz w:val="22"/>
        </w:rPr>
        <w:t xml:space="preserve">new </w:t>
      </w:r>
      <w:r>
        <w:rPr>
          <w:rFonts w:ascii="Consolas" w:hAnsi="Consolas"/>
          <w:b w:val="false"/>
          <w:i w:val="false"/>
          <w:color w:val="000000"/>
          <w:sz w:val="22"/>
        </w:rPr>
        <w:t>WordPatternMatch().wordPatternMatch(</w:t>
      </w:r>
      <w:r>
        <w:rPr>
          <w:rFonts w:ascii="Consolas" w:hAnsi="Consolas"/>
          <w:b/>
          <w:i w:val="false"/>
          <w:color w:val="000000"/>
          <w:sz w:val="22"/>
        </w:rPr>
        <w:t>"abba"</w:t>
      </w:r>
      <w:r>
        <w:rPr>
          <w:rFonts w:ascii="Consolas" w:hAnsi="Consolas"/>
          <w:b w:val="false"/>
          <w:i w:val="false"/>
          <w:color w:val="000000"/>
          <w:sz w:val="22"/>
        </w:rPr>
        <w:t xml:space="preserve">, </w:t>
      </w:r>
      <w:r>
        <w:rPr>
          <w:rFonts w:ascii="Consolas" w:hAnsi="Consolas"/>
          <w:b/>
          <w:i w:val="false"/>
          <w:color w:val="000000"/>
          <w:sz w:val="22"/>
        </w:rPr>
        <w:t>"dogcatcatdog"</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Word Break /Word Break II</w:t>
      </w:r>
    </w:p>
    <w:p>
      <w:pPr>
        <w:spacing w:after="0"/>
        <w:ind w:left="120"/>
        <w:jc w:val="left"/>
      </w:pPr>
      <w:r>
        <w:rPr>
          <w:rFonts w:ascii="Consolas" w:hAnsi="Consolas"/>
          <w:b w:val="false"/>
          <w:i w:val="false"/>
          <w:color w:val="000000"/>
          <w:sz w:val="22"/>
        </w:rPr>
        <w:t xml:space="preserve">Given a </w:t>
      </w:r>
      <w:r>
        <w:rPr>
          <w:rFonts w:ascii="Consolas" w:hAnsi="Consolas"/>
          <w:b/>
          <w:i w:val="false"/>
          <w:color w:val="000000"/>
          <w:sz w:val="22"/>
        </w:rPr>
        <w:t>non-empty</w:t>
      </w:r>
      <w:r>
        <w:rPr>
          <w:rFonts w:ascii="Consolas" w:hAnsi="Consolas"/>
          <w:b w:val="false"/>
          <w:i w:val="false"/>
          <w:color w:val="000000"/>
          <w:sz w:val="22"/>
        </w:rPr>
        <w:t xml:space="preserve"> string </w:t>
      </w:r>
      <w:r>
        <w:rPr>
          <w:rFonts w:ascii="Consolas" w:hAnsi="Consolas"/>
          <w:b w:val="false"/>
          <w:i/>
          <w:color w:val="000000"/>
          <w:sz w:val="22"/>
        </w:rPr>
        <w:t>s</w:t>
      </w:r>
      <w:r>
        <w:rPr>
          <w:rFonts w:ascii="Consolas" w:hAnsi="Consolas"/>
          <w:b w:val="false"/>
          <w:i w:val="false"/>
          <w:color w:val="000000"/>
          <w:sz w:val="22"/>
        </w:rPr>
        <w:t xml:space="preserve"> and a dictionary </w:t>
      </w:r>
      <w:r>
        <w:rPr>
          <w:rFonts w:ascii="Consolas" w:hAnsi="Consolas"/>
          <w:b w:val="false"/>
          <w:i/>
          <w:color w:val="000000"/>
          <w:sz w:val="22"/>
        </w:rPr>
        <w:t>wordDict</w:t>
      </w:r>
      <w:r>
        <w:rPr>
          <w:rFonts w:ascii="Consolas" w:hAnsi="Consolas"/>
          <w:b w:val="false"/>
          <w:i w:val="false"/>
          <w:color w:val="000000"/>
          <w:sz w:val="22"/>
        </w:rPr>
        <w:t xml:space="preserve"> containing a list of </w:t>
      </w:r>
      <w:r>
        <w:rPr>
          <w:rFonts w:ascii="Consolas" w:hAnsi="Consolas"/>
          <w:b/>
          <w:i w:val="false"/>
          <w:color w:val="000000"/>
          <w:sz w:val="22"/>
        </w:rPr>
        <w:t>non-empty</w:t>
      </w:r>
      <w:r>
        <w:rPr>
          <w:rFonts w:ascii="Consolas" w:hAnsi="Consolas"/>
          <w:b w:val="false"/>
          <w:i w:val="false"/>
          <w:color w:val="000000"/>
          <w:sz w:val="22"/>
        </w:rPr>
        <w:t xml:space="preserve"> words, determine if </w:t>
      </w:r>
      <w:r>
        <w:rPr>
          <w:rFonts w:ascii="Consolas" w:hAnsi="Consolas"/>
          <w:b w:val="false"/>
          <w:i/>
          <w:color w:val="000000"/>
          <w:sz w:val="22"/>
        </w:rPr>
        <w:t>s</w:t>
      </w:r>
      <w:r>
        <w:rPr>
          <w:rFonts w:ascii="Consolas" w:hAnsi="Consolas"/>
          <w:b w:val="false"/>
          <w:i w:val="false"/>
          <w:color w:val="000000"/>
          <w:sz w:val="22"/>
        </w:rPr>
        <w:t xml:space="preserve"> can be segmented into a space-separated sequence of one or more dictionary words. You may assume the dictionary does not contain duplicate words.</w:t>
      </w:r>
    </w:p>
    <w:p>
      <w:pPr>
        <w:spacing w:after="0"/>
        <w:ind w:left="120"/>
        <w:jc w:val="left"/>
      </w:pPr>
      <w:r>
        <w:rPr>
          <w:rFonts w:ascii="Consolas" w:hAnsi="Consolas"/>
          <w:b w:val="false"/>
          <w:i w:val="false"/>
          <w:color w:val="000000"/>
          <w:sz w:val="22"/>
        </w:rPr>
        <w:t>For example, given</w:t>
      </w:r>
    </w:p>
    <w:p>
      <w:pPr>
        <w:spacing w:after="0"/>
        <w:ind w:left="120"/>
        <w:jc w:val="left"/>
      </w:pPr>
      <w:r>
        <w:rPr>
          <w:rFonts w:ascii="Consolas" w:hAnsi="Consolas"/>
          <w:b w:val="false"/>
          <w:i/>
          <w:color w:val="000000"/>
          <w:sz w:val="22"/>
        </w:rPr>
        <w:t>s</w:t>
      </w:r>
      <w:r>
        <w:rPr>
          <w:rFonts w:ascii="Consolas" w:hAnsi="Consolas"/>
          <w:b w:val="false"/>
          <w:i w:val="false"/>
          <w:color w:val="000000"/>
          <w:sz w:val="22"/>
        </w:rPr>
        <w:t xml:space="preserve"> = "leetcode",</w:t>
      </w:r>
    </w:p>
    <w:p>
      <w:pPr>
        <w:spacing w:after="0"/>
        <w:ind w:left="120"/>
        <w:jc w:val="left"/>
      </w:pPr>
      <w:r>
        <w:rPr>
          <w:rFonts w:ascii="Consolas" w:hAnsi="Consolas"/>
          <w:b w:val="false"/>
          <w:i/>
          <w:color w:val="000000"/>
          <w:sz w:val="22"/>
        </w:rPr>
        <w:t>dict</w:t>
      </w:r>
      <w:r>
        <w:rPr>
          <w:rFonts w:ascii="Consolas" w:hAnsi="Consolas"/>
          <w:b w:val="false"/>
          <w:i w:val="false"/>
          <w:color w:val="000000"/>
          <w:sz w:val="22"/>
        </w:rPr>
        <w:t xml:space="preserve"> = ["leet", "code"].</w:t>
      </w:r>
    </w:p>
    <w:p>
      <w:pPr>
        <w:spacing w:after="0"/>
        <w:ind w:left="120"/>
        <w:jc w:val="left"/>
      </w:pPr>
      <w:r>
        <w:rPr>
          <w:rFonts w:ascii="Consolas" w:hAnsi="Consolas"/>
          <w:b w:val="false"/>
          <w:i w:val="false"/>
          <w:color w:val="000000"/>
          <w:sz w:val="22"/>
        </w:rPr>
        <w:t>Return true because "leetcode" can be segmented as "leet code".</w:t>
      </w:r>
    </w:p>
    <w:p>
      <w:pPr>
        <w:spacing w:after="0"/>
        <w:ind w:left="120"/>
        <w:jc w:val="left"/>
      </w:pPr>
      <w:r>
        <w:br/>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boolean wordBreak(String s, List&lt;String&gt; wordDict) {     </w:t>
      </w:r>
    </w:p>
    <w:p>
      <w:pPr>
        <w:spacing w:after="0"/>
        <w:ind w:left="120"/>
        <w:jc w:val="left"/>
      </w:pPr>
      <w:r>
        <w:rPr>
          <w:rFonts w:ascii="Consolas" w:hAnsi="Consolas"/>
          <w:b w:val="false"/>
          <w:i w:val="false"/>
          <w:color w:val="000000"/>
          <w:sz w:val="22"/>
        </w:rPr>
        <w:t>        boolean[] dp = new boolean[s.length()+1];</w:t>
      </w:r>
    </w:p>
    <w:p>
      <w:pPr>
        <w:spacing w:after="0"/>
        <w:ind w:left="120"/>
        <w:jc w:val="left"/>
      </w:pPr>
      <w:r>
        <w:rPr>
          <w:rFonts w:ascii="Consolas" w:hAnsi="Consolas"/>
          <w:b w:val="false"/>
          <w:i w:val="false"/>
          <w:color w:val="000000"/>
          <w:sz w:val="22"/>
        </w:rPr>
        <w:t>        dp[0]=true;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for(int i=1; i</w:t>
      </w:r>
      <w:r>
        <w:rPr>
          <w:rFonts w:ascii="Consolas" w:hAnsi="Consolas"/>
          <w:b w:val="false"/>
          <w:i w:val="false"/>
          <w:color w:val="000000"/>
          <w:sz w:val="22"/>
        </w:rPr>
        <w:t>&lt;=s.</w:t>
      </w:r>
      <w:r>
        <w:rPr>
          <w:rFonts w:ascii="Consolas" w:hAnsi="Consolas"/>
          <w:b w:val="false"/>
          <w:i w:val="false"/>
          <w:color w:val="000000"/>
          <w:sz w:val="22"/>
        </w:rPr>
        <w:t>length(); i++) {</w:t>
      </w:r>
    </w:p>
    <w:p>
      <w:pPr>
        <w:spacing w:after="0"/>
        <w:ind w:left="120"/>
        <w:jc w:val="left"/>
      </w:pPr>
      <w:r>
        <w:rPr>
          <w:rFonts w:ascii="Consolas" w:hAnsi="Consolas"/>
          <w:b w:val="false"/>
          <w:i w:val="false"/>
          <w:color w:val="000000"/>
          <w:sz w:val="22"/>
        </w:rPr>
        <w:t>            for(int j=0; j&lt;i; j++) {</w:t>
      </w:r>
    </w:p>
    <w:p>
      <w:pPr>
        <w:spacing w:after="0"/>
        <w:ind w:left="120"/>
        <w:jc w:val="left"/>
      </w:pPr>
      <w:r>
        <w:rPr>
          <w:rFonts w:ascii="Consolas" w:hAnsi="Consolas"/>
          <w:b w:val="false"/>
          <w:i w:val="false"/>
          <w:color w:val="000000"/>
          <w:sz w:val="22"/>
        </w:rPr>
        <w:t>                if(dp</w:t>
      </w:r>
      <w:r>
        <w:rPr>
          <w:rFonts w:ascii="Consolas" w:hAnsi="Consolas"/>
          <w:b w:val="false"/>
          <w:i w:val="false"/>
          <w:color w:val="000000"/>
          <w:sz w:val="22"/>
        </w:rPr>
        <w:t>[j]</w:t>
      </w:r>
      <w:r>
        <w:rPr>
          <w:rFonts w:ascii="Consolas" w:hAnsi="Consolas"/>
          <w:b w:val="false"/>
          <w:i w:val="false"/>
          <w:color w:val="000000"/>
          <w:sz w:val="22"/>
        </w:rPr>
        <w:t xml:space="preserve"> &amp;&amp; wordDict.contains(s.substring(j, i)))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dp[i] =</w:t>
      </w:r>
      <w:r>
        <w:rPr>
          <w:rFonts w:ascii="Consolas" w:hAnsi="Consolas"/>
          <w:b w:val="false"/>
          <w:i w:val="false"/>
          <w:color w:val="000000"/>
          <w:sz w:val="22"/>
        </w:rPr>
        <w:t xml:space="preserve"> true; break; //here dp[i] refers to prev 0..i-1 chars can be wordbreak</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dp[s.length()];</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If we need to output the solution:</w:t>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List&lt;String&gt; wordBreak(String s, List&lt;String&gt; wordDict) {</w:t>
      </w:r>
    </w:p>
    <w:p>
      <w:pPr>
        <w:spacing w:after="0"/>
        <w:ind w:left="120"/>
        <w:jc w:val="left"/>
      </w:pPr>
      <w:r>
        <w:rPr>
          <w:rFonts w:ascii="Consolas" w:hAnsi="Consolas"/>
          <w:b w:val="false"/>
          <w:i w:val="false"/>
          <w:color w:val="000000"/>
          <w:sz w:val="22"/>
        </w:rPr>
        <w:t>        Map&lt;String, List&lt;String&gt;&gt; lookup = new HashMap&lt;&gt;();</w:t>
      </w:r>
    </w:p>
    <w:p>
      <w:pPr>
        <w:spacing w:after="0"/>
        <w:ind w:left="120"/>
        <w:jc w:val="left"/>
      </w:pPr>
      <w:r>
        <w:rPr>
          <w:rFonts w:ascii="Consolas" w:hAnsi="Consolas"/>
          <w:b w:val="false"/>
          <w:i w:val="false"/>
          <w:color w:val="000000"/>
          <w:sz w:val="22"/>
        </w:rPr>
        <w:t>        return wordBreak(s, wordDict, lookup);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List&lt;String&gt; wordBreak(String s, List&lt;String&gt; wordDict,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Map&lt;String, List&lt;String&gt;&gt; lookup) {</w:t>
      </w:r>
    </w:p>
    <w:p>
      <w:pPr>
        <w:spacing w:after="0"/>
        <w:ind w:left="120"/>
        <w:jc w:val="left"/>
      </w:pPr>
      <w:r>
        <w:rPr>
          <w:rFonts w:ascii="Consolas" w:hAnsi="Consolas"/>
          <w:b w:val="false"/>
          <w:i w:val="false"/>
          <w:color w:val="000000"/>
          <w:sz w:val="22"/>
        </w:rPr>
        <w:t>        if(lookup.get(s)!=null) return lookup.get(s);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List&lt;String&gt; result = new ArrayList&lt;&gt;();</w:t>
      </w:r>
    </w:p>
    <w:p>
      <w:pPr>
        <w:spacing w:after="0"/>
        <w:ind w:left="120"/>
        <w:jc w:val="left"/>
      </w:pPr>
      <w:r>
        <w:rPr>
          <w:rFonts w:ascii="Consolas" w:hAnsi="Consolas"/>
          <w:b w:val="false"/>
          <w:i w:val="false"/>
          <w:color w:val="000000"/>
          <w:sz w:val="22"/>
        </w:rPr>
        <w:t>        if(s.length()==0) {</w:t>
      </w:r>
    </w:p>
    <w:p>
      <w:pPr>
        <w:spacing w:after="0"/>
        <w:ind w:left="120"/>
        <w:jc w:val="left"/>
      </w:pPr>
      <w:r>
        <w:rPr>
          <w:rFonts w:ascii="Consolas" w:hAnsi="Consolas"/>
          <w:b w:val="false"/>
          <w:i w:val="false"/>
          <w:color w:val="000000"/>
          <w:sz w:val="22"/>
        </w:rPr>
        <w:t>            result.add("");</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for(String word: wordDict) {</w:t>
      </w:r>
    </w:p>
    <w:p>
      <w:pPr>
        <w:spacing w:after="0"/>
        <w:ind w:left="120"/>
        <w:jc w:val="left"/>
      </w:pPr>
      <w:r>
        <w:rPr>
          <w:rFonts w:ascii="Consolas" w:hAnsi="Consolas"/>
          <w:b w:val="false"/>
          <w:i w:val="false"/>
          <w:color w:val="000000"/>
          <w:sz w:val="22"/>
        </w:rPr>
        <w:t>            if(s.startsWith(word)) {</w:t>
      </w:r>
    </w:p>
    <w:p>
      <w:pPr>
        <w:spacing w:after="0"/>
        <w:ind w:left="120"/>
        <w:jc w:val="left"/>
      </w:pPr>
      <w:r>
        <w:rPr>
          <w:rFonts w:ascii="Consolas" w:hAnsi="Consolas"/>
          <w:b w:val="false"/>
          <w:i w:val="false"/>
          <w:color w:val="000000"/>
          <w:sz w:val="22"/>
        </w:rPr>
        <w:t>                List&lt;String&gt; partialResult = wordBreak(s.substring(word.length()) ,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wordDict, lookup);</w:t>
      </w:r>
    </w:p>
    <w:p>
      <w:pPr>
        <w:spacing w:after="0"/>
        <w:ind w:left="120"/>
        <w:jc w:val="left"/>
      </w:pPr>
      <w:r>
        <w:rPr>
          <w:rFonts w:ascii="Consolas" w:hAnsi="Consolas"/>
          <w:b w:val="false"/>
          <w:i w:val="false"/>
          <w:color w:val="000000"/>
          <w:sz w:val="22"/>
        </w:rPr>
        <w:t>                for(String str: partialResult) {</w:t>
      </w:r>
    </w:p>
    <w:p>
      <w:pPr>
        <w:spacing w:after="0"/>
        <w:ind w:left="120"/>
        <w:jc w:val="left"/>
      </w:pPr>
      <w:r>
        <w:rPr>
          <w:rFonts w:ascii="Consolas" w:hAnsi="Consolas"/>
          <w:b w:val="false"/>
          <w:i w:val="false"/>
          <w:color w:val="000000"/>
          <w:sz w:val="22"/>
        </w:rPr>
        <w:t>                    result.add(word + (str.equals("")? "":" "+ str));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lookup.put(s,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Number of Islands</w:t>
      </w:r>
    </w:p>
    <w:p>
      <w:pPr>
        <w:spacing w:after="0"/>
        <w:ind w:left="120"/>
        <w:jc w:val="left"/>
      </w:pPr>
      <w:r>
        <w:rPr>
          <w:rFonts w:ascii="Cambria" w:hAnsi="Cambria"/>
          <w:b w:val="false"/>
          <w:i w:val="false"/>
          <w:color w:val="000000"/>
          <w:sz w:val="22"/>
        </w:rPr>
        <w:t>Given a 2d grid map of</w:t>
      </w:r>
      <w:r>
        <w:rPr>
          <w:rFonts w:ascii="Cambria" w:hAnsi="Cambria"/>
          <w:b w:val="false"/>
          <w:i w:val="false"/>
          <w:color w:val="000000"/>
          <w:sz w:val="22"/>
        </w:rPr>
        <w:t xml:space="preserve"> </w:t>
      </w:r>
      <w:r>
        <w:rPr>
          <w:rFonts w:ascii="Cambria" w:hAnsi="Cambria"/>
          <w:b w:val="false"/>
          <w:i w:val="false"/>
          <w:color w:val="000000"/>
          <w:sz w:val="22"/>
        </w:rPr>
        <w:t>'1'</w:t>
      </w:r>
      <w:r>
        <w:rPr>
          <w:rFonts w:ascii="Cambria" w:hAnsi="Cambria"/>
          <w:b w:val="false"/>
          <w:i w:val="false"/>
          <w:color w:val="000000"/>
          <w:sz w:val="22"/>
        </w:rPr>
        <w:t>s</w:t>
      </w:r>
      <w:r>
        <w:rPr>
          <w:rFonts w:ascii="Cambria" w:hAnsi="Cambria"/>
          <w:b w:val="false"/>
          <w:i w:val="false"/>
          <w:color w:val="000000"/>
          <w:sz w:val="22"/>
        </w:rPr>
        <w:t xml:space="preserve"> </w:t>
      </w:r>
      <w:r>
        <w:rPr>
          <w:rFonts w:ascii="Cambria" w:hAnsi="Cambria"/>
          <w:b w:val="false"/>
          <w:i w:val="false"/>
          <w:color w:val="000000"/>
          <w:sz w:val="22"/>
        </w:rPr>
        <w:t>(land)</w:t>
      </w:r>
      <w:r>
        <w:rPr>
          <w:rFonts w:ascii="Cambria" w:hAnsi="Cambria"/>
          <w:b w:val="false"/>
          <w:i w:val="false"/>
          <w:color w:val="000000"/>
          <w:sz w:val="22"/>
        </w:rPr>
        <w:t xml:space="preserve"> and</w:t>
      </w:r>
      <w:r>
        <w:rPr>
          <w:rFonts w:ascii="Cambria" w:hAnsi="Cambria"/>
          <w:b w:val="false"/>
          <w:i w:val="false"/>
          <w:color w:val="000000"/>
          <w:sz w:val="22"/>
        </w:rPr>
        <w:t xml:space="preserve"> </w:t>
      </w:r>
      <w:r>
        <w:rPr>
          <w:rFonts w:ascii="Cambria" w:hAnsi="Cambria"/>
          <w:b w:val="false"/>
          <w:i w:val="false"/>
          <w:color w:val="000000"/>
          <w:sz w:val="22"/>
        </w:rPr>
        <w:t>'0'</w:t>
      </w:r>
      <w:r>
        <w:rPr>
          <w:rFonts w:ascii="Cambria" w:hAnsi="Cambria"/>
          <w:b w:val="false"/>
          <w:i w:val="false"/>
          <w:color w:val="000000"/>
          <w:sz w:val="22"/>
        </w:rPr>
        <w:t>s</w:t>
      </w:r>
      <w:r>
        <w:rPr>
          <w:rFonts w:ascii="Cambria" w:hAnsi="Cambria"/>
          <w:b w:val="false"/>
          <w:i w:val="false"/>
          <w:color w:val="000000"/>
          <w:sz w:val="22"/>
        </w:rPr>
        <w:t xml:space="preserve"> </w:t>
      </w:r>
      <w:r>
        <w:rPr>
          <w:rFonts w:ascii="Cambria" w:hAnsi="Cambria"/>
          <w:b w:val="false"/>
          <w:i w:val="false"/>
          <w:color w:val="000000"/>
          <w:sz w:val="22"/>
        </w:rPr>
        <w:t>(water),</w:t>
      </w:r>
      <w:r>
        <w:rPr>
          <w:rFonts w:ascii="Cambria" w:hAnsi="Cambria"/>
          <w:b w:val="false"/>
          <w:i w:val="false"/>
          <w:color w:val="000000"/>
          <w:sz w:val="22"/>
        </w:rPr>
        <w:t xml:space="preserve"> count the number of islands. An island is surrounded by water and is formed by connecting adjacent lands horizontally or vertically. You may assume all four edges of the grid are all surrounded by water.</w:t>
      </w:r>
    </w:p>
    <w:p>
      <w:pPr>
        <w:spacing w:after="0"/>
        <w:ind w:left="120"/>
        <w:jc w:val="left"/>
      </w:pPr>
      <w:r>
        <w:rPr>
          <w:rFonts w:ascii="Cambria" w:hAnsi="Cambria"/>
          <w:b w:val="false"/>
          <w:i/>
          <w:color w:val="000000"/>
          <w:sz w:val="22"/>
        </w:rPr>
        <w:t>Example 1:</w:t>
      </w:r>
    </w:p>
    <w:p>
      <w:pPr>
        <w:spacing w:after="0"/>
        <w:ind w:left="120"/>
        <w:jc w:val="left"/>
      </w:pPr>
      <w:r>
        <w:rPr>
          <w:rFonts w:ascii="Consolas" w:hAnsi="Consolas"/>
          <w:b/>
          <w:i w:val="false"/>
          <w:color w:val="000000"/>
          <w:sz w:val="22"/>
        </w:rPr>
        <w:t>1</w:t>
      </w:r>
      <w:r>
        <w:rPr>
          <w:rFonts w:ascii="Consolas" w:hAnsi="Consolas"/>
          <w:b w:val="false"/>
          <w:i w:val="false"/>
          <w:color w:val="000000"/>
          <w:sz w:val="22"/>
        </w:rPr>
        <w:t>1110</w:t>
      </w:r>
    </w:p>
    <w:p>
      <w:pPr>
        <w:spacing w:after="0"/>
        <w:ind w:left="120"/>
        <w:jc w:val="left"/>
      </w:pPr>
      <w:r>
        <w:rPr>
          <w:rFonts w:ascii="Consolas" w:hAnsi="Consolas"/>
          <w:b w:val="false"/>
          <w:i w:val="false"/>
          <w:color w:val="000000"/>
          <w:sz w:val="22"/>
        </w:rPr>
        <w:t>11010</w:t>
      </w:r>
    </w:p>
    <w:p>
      <w:pPr>
        <w:spacing w:after="0"/>
        <w:ind w:left="120"/>
        <w:jc w:val="left"/>
      </w:pPr>
      <w:r>
        <w:rPr>
          <w:rFonts w:ascii="Consolas" w:hAnsi="Consolas"/>
          <w:b w:val="false"/>
          <w:i w:val="false"/>
          <w:color w:val="000000"/>
          <w:sz w:val="22"/>
        </w:rPr>
        <w:t>11000</w:t>
      </w:r>
    </w:p>
    <w:p>
      <w:pPr>
        <w:spacing w:after="0"/>
        <w:ind w:left="120"/>
        <w:jc w:val="left"/>
      </w:pPr>
      <w:r>
        <w:rPr>
          <w:rFonts w:ascii="Consolas" w:hAnsi="Consolas"/>
          <w:b w:val="false"/>
          <w:i w:val="false"/>
          <w:color w:val="000000"/>
          <w:sz w:val="22"/>
        </w:rPr>
        <w:t>00000</w:t>
      </w:r>
    </w:p>
    <w:p>
      <w:pPr>
        <w:spacing w:after="0"/>
        <w:ind w:left="120"/>
        <w:jc w:val="left"/>
      </w:pPr>
      <w:r>
        <w:br/>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static final char ISLAND_MARK = '1';</w:t>
      </w:r>
    </w:p>
    <w:p>
      <w:pPr>
        <w:spacing w:after="0"/>
        <w:ind w:left="120"/>
        <w:jc w:val="left"/>
      </w:pPr>
      <w:r>
        <w:rPr>
          <w:rFonts w:ascii="Consolas" w:hAnsi="Consolas"/>
          <w:b w:val="false"/>
          <w:i w:val="false"/>
          <w:color w:val="000000"/>
          <w:sz w:val="22"/>
        </w:rPr>
        <w:t>    public static final char WATER_MARK = '0';</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int numIslands(char[][] grid) {</w:t>
      </w:r>
    </w:p>
    <w:p>
      <w:pPr>
        <w:spacing w:after="0"/>
        <w:ind w:left="120"/>
        <w:jc w:val="left"/>
      </w:pPr>
      <w:r>
        <w:rPr>
          <w:rFonts w:ascii="Consolas" w:hAnsi="Consolas"/>
          <w:b w:val="false"/>
          <w:i w:val="false"/>
          <w:color w:val="000000"/>
          <w:sz w:val="22"/>
        </w:rPr>
        <w:t>        int counter = 0;</w:t>
      </w:r>
    </w:p>
    <w:p>
      <w:pPr>
        <w:spacing w:after="0"/>
        <w:ind w:left="120"/>
        <w:jc w:val="left"/>
      </w:pPr>
      <w:r>
        <w:rPr>
          <w:rFonts w:ascii="Consolas" w:hAnsi="Consolas"/>
          <w:b w:val="false"/>
          <w:i w:val="false"/>
          <w:color w:val="000000"/>
          <w:sz w:val="22"/>
        </w:rPr>
        <w:t>        if(grid==null || grid.length&lt;1) return counter;</w:t>
      </w:r>
    </w:p>
    <w:p>
      <w:pPr>
        <w:spacing w:after="0"/>
        <w:ind w:left="120"/>
        <w:jc w:val="left"/>
      </w:pPr>
      <w:r>
        <w:rPr>
          <w:rFonts w:ascii="Consolas" w:hAnsi="Consolas"/>
          <w:b w:val="false"/>
          <w:i w:val="false"/>
          <w:color w:val="000000"/>
          <w:sz w:val="22"/>
        </w:rPr>
        <w:t>        for(int i=0; i&lt;grid.length; i++) {</w:t>
      </w:r>
    </w:p>
    <w:p>
      <w:pPr>
        <w:spacing w:after="0"/>
        <w:ind w:left="120"/>
        <w:jc w:val="left"/>
      </w:pPr>
      <w:r>
        <w:rPr>
          <w:rFonts w:ascii="Consolas" w:hAnsi="Consolas"/>
          <w:b w:val="false"/>
          <w:i w:val="false"/>
          <w:color w:val="000000"/>
          <w:sz w:val="22"/>
        </w:rPr>
        <w:t>            for(int j=0; j&lt;grid[i].length; j++) {</w:t>
      </w:r>
    </w:p>
    <w:p>
      <w:pPr>
        <w:spacing w:after="0"/>
        <w:ind w:left="120"/>
        <w:jc w:val="left"/>
      </w:pPr>
      <w:r>
        <w:rPr>
          <w:rFonts w:ascii="Consolas" w:hAnsi="Consolas"/>
          <w:b w:val="false"/>
          <w:i w:val="false"/>
          <w:color w:val="000000"/>
          <w:sz w:val="22"/>
        </w:rPr>
        <w:t>                if(grid[i][j]==ISLAND_MARK) {</w:t>
      </w:r>
    </w:p>
    <w:p>
      <w:pPr>
        <w:spacing w:after="0"/>
        <w:ind w:left="120"/>
        <w:jc w:val="left"/>
      </w:pPr>
      <w:r>
        <w:rPr>
          <w:rFonts w:ascii="Consolas" w:hAnsi="Consolas"/>
          <w:b w:val="false"/>
          <w:i w:val="false"/>
          <w:color w:val="000000"/>
          <w:sz w:val="22"/>
        </w:rPr>
        <w:t>                    counter++;</w:t>
      </w:r>
    </w:p>
    <w:p>
      <w:pPr>
        <w:spacing w:after="0"/>
        <w:ind w:left="120"/>
        <w:jc w:val="left"/>
      </w:pPr>
      <w:r>
        <w:rPr>
          <w:rFonts w:ascii="Consolas" w:hAnsi="Consolas"/>
          <w:b w:val="false"/>
          <w:i w:val="false"/>
          <w:color w:val="000000"/>
          <w:sz w:val="22"/>
        </w:rPr>
        <w:t>                    mark(grid, i,j);</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counter;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mark(char[][] grid, int i, int j) {</w:t>
      </w:r>
    </w:p>
    <w:p>
      <w:pPr>
        <w:spacing w:after="0"/>
        <w:ind w:left="120"/>
        <w:jc w:val="left"/>
      </w:pPr>
      <w:r>
        <w:rPr>
          <w:rFonts w:ascii="Consolas" w:hAnsi="Consolas"/>
          <w:b w:val="false"/>
          <w:i w:val="false"/>
          <w:color w:val="000000"/>
          <w:sz w:val="22"/>
        </w:rPr>
        <w:t>        if(i&gt;=0 &amp;&amp; i&lt;grid.length &amp;&amp; j&gt;=0 &amp;&amp; j&lt;grid[i].length &amp;&amp; grid[i][j] == ISLAND_MARK) {</w:t>
      </w:r>
    </w:p>
    <w:p>
      <w:pPr>
        <w:spacing w:after="0"/>
        <w:ind w:left="120"/>
        <w:jc w:val="left"/>
      </w:pPr>
      <w:r>
        <w:rPr>
          <w:rFonts w:ascii="Consolas" w:hAnsi="Consolas"/>
          <w:b w:val="false"/>
          <w:i w:val="false"/>
          <w:color w:val="000000"/>
          <w:sz w:val="22"/>
        </w:rPr>
        <w:t>            grid[i][j] = WATER_MARK;</w:t>
      </w:r>
    </w:p>
    <w:p>
      <w:pPr>
        <w:spacing w:after="0"/>
        <w:ind w:left="120"/>
        <w:jc w:val="left"/>
      </w:pPr>
      <w:r>
        <w:rPr>
          <w:rFonts w:ascii="Consolas" w:hAnsi="Consolas"/>
          <w:b w:val="false"/>
          <w:i w:val="false"/>
          <w:color w:val="000000"/>
          <w:sz w:val="22"/>
        </w:rPr>
        <w:t>            mark(grid, i-1, j);</w:t>
      </w:r>
    </w:p>
    <w:p>
      <w:pPr>
        <w:spacing w:after="0"/>
        <w:ind w:left="120"/>
        <w:jc w:val="left"/>
      </w:pPr>
      <w:r>
        <w:rPr>
          <w:rFonts w:ascii="Consolas" w:hAnsi="Consolas"/>
          <w:b w:val="false"/>
          <w:i w:val="false"/>
          <w:color w:val="000000"/>
          <w:sz w:val="22"/>
        </w:rPr>
        <w:t>            mark(grid, i+1, j);</w:t>
      </w:r>
    </w:p>
    <w:p>
      <w:pPr>
        <w:spacing w:after="0"/>
        <w:ind w:left="120"/>
        <w:jc w:val="left"/>
      </w:pPr>
      <w:r>
        <w:rPr>
          <w:rFonts w:ascii="Consolas" w:hAnsi="Consolas"/>
          <w:b w:val="false"/>
          <w:i w:val="false"/>
          <w:color w:val="000000"/>
          <w:sz w:val="22"/>
        </w:rPr>
        <w:t>            mark(grid, i, j-1);</w:t>
      </w:r>
    </w:p>
    <w:p>
      <w:pPr>
        <w:spacing w:after="0"/>
        <w:ind w:left="120"/>
        <w:jc w:val="left"/>
      </w:pPr>
      <w:r>
        <w:rPr>
          <w:rFonts w:ascii="Consolas" w:hAnsi="Consolas"/>
          <w:b w:val="false"/>
          <w:i w:val="false"/>
          <w:color w:val="000000"/>
          <w:sz w:val="22"/>
        </w:rPr>
        <w:t>            mark(grid, i, j+1);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If file very large, read row by row, using Union Find:</w:t>
      </w:r>
    </w:p>
    <w:p>
      <w:pPr>
        <w:spacing w:after="0"/>
        <w:ind w:left="120"/>
        <w:jc w:val="left"/>
      </w:pPr>
      <w:r>
        <w:br/>
      </w:r>
    </w:p>
    <w:p>
      <w:pPr>
        <w:spacing w:after="0"/>
        <w:ind w:left="120"/>
        <w:jc w:val="left"/>
      </w:pPr>
      <w:r>
        <w:br/>
      </w:r>
    </w:p>
    <w:p>
      <w:pPr>
        <w:spacing w:after="0"/>
        <w:ind w:left="120"/>
        <w:jc w:val="left"/>
      </w:pPr>
      <w:hyperlink r:id="rId12">
        <w:r>
          <w:rPr>
            <w:rFonts w:ascii="Cambria" w:hAnsi="Cambria"/>
            <w:b w:val="false"/>
            <w:i w:val="false"/>
            <w:color w:val="0000ff"/>
            <w:sz w:val="22"/>
            <w:u w:val="single"/>
          </w:rPr>
          <w:t>305. Number of Islands II</w:t>
        </w:r>
      </w:hyperlink>
    </w:p>
    <w:p>
      <w:pPr>
        <w:spacing w:after="0"/>
        <w:ind w:left="120"/>
        <w:jc w:val="left"/>
      </w:pPr>
      <w:r>
        <w:rPr>
          <w:rFonts w:ascii="Cambria" w:hAnsi="Cambria"/>
          <w:b w:val="false"/>
          <w:i w:val="false"/>
          <w:color w:val="000000"/>
          <w:sz w:val="22"/>
        </w:rPr>
        <w:t xml:space="preserve">A 2d grid map of </w:t>
      </w:r>
      <w:r>
        <w:rPr>
          <w:rFonts w:ascii="Cambria" w:hAnsi="Cambria"/>
          <w:b w:val="false"/>
          <w:i w:val="false"/>
          <w:color w:val="000000"/>
          <w:sz w:val="22"/>
        </w:rPr>
        <w:t>m</w:t>
      </w:r>
      <w:r>
        <w:rPr>
          <w:rFonts w:ascii="Cambria" w:hAnsi="Cambria"/>
          <w:b w:val="false"/>
          <w:i w:val="false"/>
          <w:color w:val="000000"/>
          <w:sz w:val="22"/>
        </w:rPr>
        <w:t xml:space="preserve"> rows and </w:t>
      </w:r>
      <w:r>
        <w:rPr>
          <w:rFonts w:ascii="Cambria" w:hAnsi="Cambria"/>
          <w:b w:val="false"/>
          <w:i w:val="false"/>
          <w:color w:val="000000"/>
          <w:sz w:val="22"/>
        </w:rPr>
        <w:t>n</w:t>
      </w:r>
      <w:r>
        <w:rPr>
          <w:rFonts w:ascii="Cambria" w:hAnsi="Cambria"/>
          <w:b w:val="false"/>
          <w:i w:val="false"/>
          <w:color w:val="000000"/>
          <w:sz w:val="22"/>
        </w:rPr>
        <w:t xml:space="preserve"> columns is initially filled with water. We may perform an </w:t>
      </w:r>
      <w:r>
        <w:rPr>
          <w:rFonts w:ascii="Cambria" w:hAnsi="Cambria"/>
          <w:b w:val="false"/>
          <w:i/>
          <w:color w:val="000000"/>
          <w:sz w:val="22"/>
        </w:rPr>
        <w:t>addLand</w:t>
      </w:r>
      <w:r>
        <w:rPr>
          <w:rFonts w:ascii="Cambria" w:hAnsi="Cambria"/>
          <w:b w:val="false"/>
          <w:i w:val="false"/>
          <w:color w:val="000000"/>
          <w:sz w:val="22"/>
        </w:rPr>
        <w:t xml:space="preserve"> operation which turns the water at position</w:t>
      </w:r>
      <w:r>
        <w:rPr>
          <w:rFonts w:ascii="Cambria" w:hAnsi="Cambria"/>
          <w:b w:val="false"/>
          <w:i w:val="false"/>
          <w:color w:val="000000"/>
          <w:sz w:val="22"/>
        </w:rPr>
        <w:t xml:space="preserve"> </w:t>
      </w:r>
      <w:r>
        <w:rPr>
          <w:rFonts w:ascii="Cambria" w:hAnsi="Cambria"/>
          <w:b w:val="false"/>
          <w:i w:val="false"/>
          <w:color w:val="000000"/>
          <w:sz w:val="22"/>
        </w:rPr>
        <w:t>(row,</w:t>
      </w:r>
      <w:r>
        <w:rPr>
          <w:rFonts w:ascii="Cambria" w:hAnsi="Cambria"/>
          <w:b w:val="false"/>
          <w:i w:val="false"/>
          <w:color w:val="000000"/>
          <w:sz w:val="22"/>
        </w:rPr>
        <w:t xml:space="preserve"> col) into a land. Given a list of positions to operate, </w:t>
      </w:r>
      <w:r>
        <w:rPr>
          <w:rFonts w:ascii="Cambria" w:hAnsi="Cambria"/>
          <w:b/>
          <w:i w:val="false"/>
          <w:color w:val="000000"/>
          <w:sz w:val="22"/>
        </w:rPr>
        <w:t xml:space="preserve">count the number of islands after each </w:t>
      </w:r>
      <w:r>
        <w:rPr>
          <w:rFonts w:ascii="Cambria" w:hAnsi="Cambria"/>
          <w:b/>
          <w:i/>
          <w:color w:val="000000"/>
          <w:sz w:val="22"/>
        </w:rPr>
        <w:t>addLand</w:t>
      </w:r>
      <w:r>
        <w:rPr>
          <w:rFonts w:ascii="Cambria" w:hAnsi="Cambria"/>
          <w:b/>
          <w:i w:val="false"/>
          <w:color w:val="000000"/>
          <w:sz w:val="22"/>
        </w:rPr>
        <w:t xml:space="preserve"> operation</w:t>
      </w:r>
      <w:r>
        <w:rPr>
          <w:rFonts w:ascii="Cambria" w:hAnsi="Cambria"/>
          <w:b w:val="false"/>
          <w:i w:val="false"/>
          <w:color w:val="000000"/>
          <w:sz w:val="22"/>
        </w:rPr>
        <w:t>. An island is surrounded by water and is formed by connecting adjacent lands horizontally or vertically. You may assume all four edges of the grid are all surrounded by water.</w:t>
      </w:r>
    </w:p>
    <w:p>
      <w:pPr>
        <w:spacing w:after="0"/>
        <w:ind w:left="120"/>
        <w:jc w:val="left"/>
      </w:pPr>
      <w:r>
        <w:rPr>
          <w:rFonts w:ascii="Cambria" w:hAnsi="Cambria"/>
          <w:b w:val="false"/>
          <w:i w:val="false"/>
          <w:color w:val="000000"/>
          <w:sz w:val="22"/>
        </w:rPr>
        <w:t>Example:</w:t>
      </w:r>
    </w:p>
    <w:p>
      <w:pPr>
        <w:spacing w:after="0"/>
        <w:ind w:left="120"/>
        <w:jc w:val="left"/>
      </w:pPr>
      <w:r>
        <w:rPr>
          <w:rFonts w:ascii="Cambria" w:hAnsi="Cambria"/>
          <w:b w:val="false"/>
          <w:i w:val="false"/>
          <w:color w:val="000000"/>
          <w:sz w:val="22"/>
        </w:rPr>
        <w:t xml:space="preserve">Given </w:t>
      </w:r>
      <w:r>
        <w:rPr>
          <w:rFonts w:ascii="Cambria" w:hAnsi="Cambria"/>
          <w:b w:val="false"/>
          <w:i w:val="false"/>
          <w:color w:val="000000"/>
          <w:sz w:val="22"/>
        </w:rPr>
        <w:t>m = 3, n = 3</w:t>
      </w:r>
      <w:r>
        <w:rPr>
          <w:rFonts w:ascii="Cambria" w:hAnsi="Cambria"/>
          <w:b w:val="false"/>
          <w:i w:val="false"/>
          <w:color w:val="000000"/>
          <w:sz w:val="22"/>
        </w:rPr>
        <w:t xml:space="preserve">, </w:t>
      </w:r>
      <w:r>
        <w:rPr>
          <w:rFonts w:ascii="Cambria" w:hAnsi="Cambria"/>
          <w:b w:val="false"/>
          <w:i w:val="false"/>
          <w:color w:val="000000"/>
          <w:sz w:val="22"/>
        </w:rPr>
        <w:t>positions = [[0,0], [0,1], [1,2], [2,1]]</w:t>
      </w:r>
      <w:r>
        <w:rPr>
          <w:rFonts w:ascii="Cambria" w:hAnsi="Cambria"/>
          <w:b w:val="false"/>
          <w:i w:val="false"/>
          <w:color w:val="000000"/>
          <w:sz w:val="22"/>
        </w:rPr>
        <w:t>.</w:t>
      </w:r>
    </w:p>
    <w:p>
      <w:pPr>
        <w:spacing w:after="0"/>
        <w:ind w:left="120"/>
        <w:jc w:val="left"/>
      </w:pPr>
      <w:r>
        <w:rPr>
          <w:rFonts w:ascii="Cambria" w:hAnsi="Cambria"/>
          <w:b w:val="false"/>
          <w:i w:val="false"/>
          <w:color w:val="000000"/>
          <w:sz w:val="22"/>
        </w:rPr>
        <w:t xml:space="preserve">Initially, the 2d grid </w:t>
      </w:r>
      <w:r>
        <w:rPr>
          <w:rFonts w:ascii="Cambria" w:hAnsi="Cambria"/>
          <w:b w:val="false"/>
          <w:i w:val="false"/>
          <w:color w:val="000000"/>
          <w:sz w:val="22"/>
        </w:rPr>
        <w:t>grid</w:t>
      </w:r>
      <w:r>
        <w:rPr>
          <w:rFonts w:ascii="Cambria" w:hAnsi="Cambria"/>
          <w:b w:val="false"/>
          <w:i w:val="false"/>
          <w:color w:val="000000"/>
          <w:sz w:val="22"/>
        </w:rPr>
        <w:t xml:space="preserve"> is filled with water.</w:t>
      </w:r>
      <w:r>
        <w:rPr>
          <w:rFonts w:ascii="Cambria" w:hAnsi="Cambria"/>
          <w:b w:val="false"/>
          <w:i w:val="false"/>
          <w:color w:val="000000"/>
          <w:sz w:val="22"/>
        </w:rPr>
        <w:t xml:space="preserve"> </w:t>
      </w:r>
      <w:r>
        <w:rPr>
          <w:rFonts w:ascii="Cambria" w:hAnsi="Cambria"/>
          <w:b w:val="false"/>
          <w:i w:val="false"/>
          <w:color w:val="000000"/>
          <w:sz w:val="22"/>
        </w:rPr>
        <w:t>(Assume</w:t>
      </w:r>
      <w:r>
        <w:rPr>
          <w:rFonts w:ascii="Cambria" w:hAnsi="Cambria"/>
          <w:b w:val="false"/>
          <w:i w:val="false"/>
          <w:color w:val="000000"/>
          <w:sz w:val="22"/>
        </w:rPr>
        <w:t xml:space="preserve"> 0 represents water and 1 represents land).</w:t>
      </w:r>
    </w:p>
    <w:p>
      <w:pPr>
        <w:spacing w:after="0"/>
        <w:ind w:left="120"/>
        <w:jc w:val="left"/>
      </w:pPr>
      <w:r>
        <w:rPr>
          <w:rFonts w:ascii="Consolas" w:hAnsi="Consolas"/>
          <w:b w:val="false"/>
          <w:i w:val="false"/>
          <w:color w:val="000000"/>
          <w:sz w:val="22"/>
        </w:rPr>
        <w:t>0 0 0</w:t>
      </w:r>
    </w:p>
    <w:p>
      <w:pPr>
        <w:spacing w:after="0"/>
        <w:ind w:left="120"/>
        <w:jc w:val="left"/>
      </w:pPr>
      <w:r>
        <w:rPr>
          <w:rFonts w:ascii="Consolas" w:hAnsi="Consolas"/>
          <w:b w:val="false"/>
          <w:i w:val="false"/>
          <w:color w:val="000000"/>
          <w:sz w:val="22"/>
        </w:rPr>
        <w:t>0 0 0</w:t>
      </w:r>
    </w:p>
    <w:p>
      <w:pPr>
        <w:spacing w:after="0"/>
        <w:ind w:left="120"/>
        <w:jc w:val="left"/>
      </w:pPr>
      <w:r>
        <w:rPr>
          <w:rFonts w:ascii="Consolas" w:hAnsi="Consolas"/>
          <w:b w:val="false"/>
          <w:i w:val="false"/>
          <w:color w:val="000000"/>
          <w:sz w:val="22"/>
        </w:rPr>
        <w:t>0 0 0</w:t>
      </w:r>
    </w:p>
    <w:p>
      <w:pPr>
        <w:spacing w:after="0"/>
        <w:ind w:left="120"/>
        <w:jc w:val="left"/>
      </w:pPr>
      <w:r>
        <w:rPr>
          <w:rFonts w:ascii="Cambria" w:hAnsi="Cambria"/>
          <w:b w:val="false"/>
          <w:i w:val="false"/>
          <w:color w:val="000000"/>
          <w:sz w:val="22"/>
        </w:rPr>
        <w:t>Operation #1: addLand(0, 0) turns the water at grid[0][0] into a land.</w:t>
      </w:r>
    </w:p>
    <w:p>
      <w:pPr>
        <w:spacing w:after="0"/>
        <w:ind w:left="120"/>
        <w:jc w:val="left"/>
      </w:pPr>
      <w:r>
        <w:rPr>
          <w:rFonts w:ascii="Consolas" w:hAnsi="Consolas"/>
          <w:b w:val="false"/>
          <w:i w:val="false"/>
          <w:color w:val="000000"/>
          <w:sz w:val="22"/>
        </w:rPr>
        <w:t>1 0 0</w:t>
      </w:r>
    </w:p>
    <w:p>
      <w:pPr>
        <w:spacing w:after="0"/>
        <w:ind w:left="120"/>
        <w:jc w:val="left"/>
      </w:pPr>
      <w:r>
        <w:rPr>
          <w:rFonts w:ascii="Consolas" w:hAnsi="Consolas"/>
          <w:b w:val="false"/>
          <w:i w:val="false"/>
          <w:color w:val="000000"/>
          <w:sz w:val="22"/>
        </w:rPr>
        <w:t>0 0 0   Number of islands = 1</w:t>
      </w:r>
    </w:p>
    <w:p>
      <w:pPr>
        <w:spacing w:after="0"/>
        <w:ind w:left="120"/>
        <w:jc w:val="left"/>
      </w:pPr>
      <w:r>
        <w:rPr>
          <w:rFonts w:ascii="Consolas" w:hAnsi="Consolas"/>
          <w:b w:val="false"/>
          <w:i w:val="false"/>
          <w:color w:val="000000"/>
          <w:sz w:val="22"/>
        </w:rPr>
        <w:t>0 0 0</w:t>
      </w:r>
    </w:p>
    <w:p>
      <w:pPr>
        <w:spacing w:after="0"/>
        <w:ind w:left="120"/>
        <w:jc w:val="left"/>
      </w:pPr>
      <w:r>
        <w:br/>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private static final int[][] directions = {{0, 1}, {1, 0}, {-1, 0}, {0, -1}};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List&lt;Integer&gt; numIslands2(int m, int n, int[][] positions) {</w:t>
      </w:r>
    </w:p>
    <w:p>
      <w:pPr>
        <w:spacing w:after="0"/>
        <w:ind w:left="120"/>
        <w:jc w:val="left"/>
      </w:pPr>
      <w:r>
        <w:rPr>
          <w:rFonts w:ascii="Consolas" w:hAnsi="Consolas"/>
          <w:b w:val="false"/>
          <w:i w:val="false"/>
          <w:color w:val="000000"/>
          <w:sz w:val="22"/>
        </w:rPr>
        <w:t>        List&lt;Integer&gt; result = new ArrayList&lt;&gt;();</w:t>
      </w:r>
    </w:p>
    <w:p>
      <w:pPr>
        <w:spacing w:after="0"/>
        <w:ind w:left="120"/>
        <w:jc w:val="left"/>
      </w:pPr>
      <w:r>
        <w:rPr>
          <w:rFonts w:ascii="Consolas" w:hAnsi="Consolas"/>
          <w:b w:val="false"/>
          <w:i w:val="false"/>
          <w:color w:val="000000"/>
          <w:sz w:val="22"/>
        </w:rPr>
        <w:t>        if(m==0 || n==0 || positions==null || positions.length&lt;1)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int[] root = new int[m*n]; //id = n*i+j</w:t>
      </w:r>
    </w:p>
    <w:p>
      <w:pPr>
        <w:spacing w:after="0"/>
        <w:ind w:left="120"/>
        <w:jc w:val="left"/>
      </w:pPr>
      <w:r>
        <w:rPr>
          <w:rFonts w:ascii="Consolas" w:hAnsi="Consolas"/>
          <w:b w:val="false"/>
          <w:i w:val="false"/>
          <w:color w:val="000000"/>
          <w:sz w:val="22"/>
        </w:rPr>
        <w:t>        int[] rank = new int[m*n];</w:t>
      </w:r>
    </w:p>
    <w:p>
      <w:pPr>
        <w:spacing w:after="0"/>
        <w:ind w:left="120"/>
        <w:jc w:val="left"/>
      </w:pPr>
      <w:r>
        <w:rPr>
          <w:rFonts w:ascii="Consolas" w:hAnsi="Consolas"/>
          <w:b w:val="false"/>
          <w:i w:val="false"/>
          <w:color w:val="000000"/>
          <w:sz w:val="22"/>
        </w:rPr>
        <w:t>        Arrays.fill(root, -1);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int numIslands = 0;</w:t>
      </w:r>
    </w:p>
    <w:p>
      <w:pPr>
        <w:spacing w:after="0"/>
        <w:ind w:left="120"/>
        <w:jc w:val="left"/>
      </w:pPr>
      <w:r>
        <w:rPr>
          <w:rFonts w:ascii="Consolas" w:hAnsi="Consolas"/>
          <w:b w:val="false"/>
          <w:i w:val="false"/>
          <w:color w:val="000000"/>
          <w:sz w:val="22"/>
        </w:rPr>
        <w:t>        for(int[] position: positions) {</w:t>
      </w:r>
    </w:p>
    <w:p>
      <w:pPr>
        <w:spacing w:after="0"/>
        <w:ind w:left="120"/>
        <w:jc w:val="left"/>
      </w:pPr>
      <w:r>
        <w:rPr>
          <w:rFonts w:ascii="Consolas" w:hAnsi="Consolas"/>
          <w:b w:val="false"/>
          <w:i w:val="false"/>
          <w:color w:val="000000"/>
          <w:sz w:val="22"/>
        </w:rPr>
        <w:t>            int id = position[0]*n + position[1];</w:t>
      </w:r>
    </w:p>
    <w:p>
      <w:pPr>
        <w:spacing w:after="0"/>
        <w:ind w:left="120"/>
        <w:jc w:val="left"/>
      </w:pPr>
      <w:r>
        <w:rPr>
          <w:rFonts w:ascii="Consolas" w:hAnsi="Consolas"/>
          <w:b w:val="false"/>
          <w:i w:val="false"/>
          <w:color w:val="000000"/>
          <w:sz w:val="22"/>
        </w:rPr>
        <w:t>            root[id] = id; rank[id] = 1;</w:t>
      </w:r>
    </w:p>
    <w:p>
      <w:pPr>
        <w:spacing w:after="0"/>
        <w:ind w:left="120"/>
        <w:jc w:val="left"/>
      </w:pPr>
      <w:r>
        <w:rPr>
          <w:rFonts w:ascii="Consolas" w:hAnsi="Consolas"/>
          <w:b w:val="false"/>
          <w:i w:val="false"/>
          <w:color w:val="000000"/>
          <w:sz w:val="22"/>
        </w:rPr>
        <w:t>            numIslands++;</w:t>
      </w:r>
    </w:p>
    <w:p>
      <w:pPr>
        <w:spacing w:after="0"/>
        <w:ind w:left="120"/>
        <w:jc w:val="left"/>
      </w:pPr>
      <w:r>
        <w:rPr>
          <w:rFonts w:ascii="Consolas" w:hAnsi="Consolas"/>
          <w:b w:val="false"/>
          <w:i w:val="false"/>
          <w:color w:val="000000"/>
          <w:sz w:val="22"/>
        </w:rPr>
        <w:t>            for(int k=0; k&lt;directions.length; k++) {</w:t>
      </w:r>
    </w:p>
    <w:p>
      <w:pPr>
        <w:spacing w:after="0"/>
        <w:ind w:left="120"/>
        <w:jc w:val="left"/>
      </w:pPr>
      <w:r>
        <w:rPr>
          <w:rFonts w:ascii="Consolas" w:hAnsi="Consolas"/>
          <w:b w:val="false"/>
          <w:i w:val="false"/>
          <w:color w:val="000000"/>
          <w:sz w:val="22"/>
        </w:rPr>
        <w:t>                int i = position[0] + directions[k][0];</w:t>
      </w:r>
    </w:p>
    <w:p>
      <w:pPr>
        <w:spacing w:after="0"/>
        <w:ind w:left="120"/>
        <w:jc w:val="left"/>
      </w:pPr>
      <w:r>
        <w:rPr>
          <w:rFonts w:ascii="Consolas" w:hAnsi="Consolas"/>
          <w:b w:val="false"/>
          <w:i w:val="false"/>
          <w:color w:val="000000"/>
          <w:sz w:val="22"/>
        </w:rPr>
        <w:t>                int j = position[1] + directions[k][1];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if(i&gt;=0 &amp;&amp; i&lt;m &amp;&amp; j&gt;=0 &amp;&amp; j&lt;n &amp;&amp; root[i*n+j]!=-1) {</w:t>
      </w:r>
    </w:p>
    <w:p>
      <w:pPr>
        <w:spacing w:after="0"/>
        <w:ind w:left="120"/>
        <w:jc w:val="left"/>
      </w:pPr>
      <w:r>
        <w:rPr>
          <w:rFonts w:ascii="Consolas" w:hAnsi="Consolas"/>
          <w:b w:val="false"/>
          <w:i w:val="false"/>
          <w:color w:val="000000"/>
          <w:sz w:val="22"/>
        </w:rPr>
        <w:t>                    numIslands = union(root, rank, id, i*n+j, numIslands);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result.add(numIslands);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int union(int[] root, int[] rank, int x, int y, int numIslands) {</w:t>
      </w:r>
    </w:p>
    <w:p>
      <w:pPr>
        <w:spacing w:after="0"/>
        <w:ind w:left="120"/>
        <w:jc w:val="left"/>
      </w:pPr>
      <w:r>
        <w:rPr>
          <w:rFonts w:ascii="Consolas" w:hAnsi="Consolas"/>
          <w:b w:val="false"/>
          <w:i w:val="false"/>
          <w:color w:val="000000"/>
          <w:sz w:val="22"/>
        </w:rPr>
        <w:t>        int parent1 = find(root, x);</w:t>
      </w:r>
    </w:p>
    <w:p>
      <w:pPr>
        <w:spacing w:after="0"/>
        <w:ind w:left="120"/>
        <w:jc w:val="left"/>
      </w:pPr>
      <w:r>
        <w:rPr>
          <w:rFonts w:ascii="Consolas" w:hAnsi="Consolas"/>
          <w:b w:val="false"/>
          <w:i w:val="false"/>
          <w:color w:val="000000"/>
          <w:sz w:val="22"/>
        </w:rPr>
        <w:t>        int parent2 = find(root, y);</w:t>
      </w:r>
    </w:p>
    <w:p>
      <w:pPr>
        <w:spacing w:after="0"/>
        <w:ind w:left="120"/>
        <w:jc w:val="left"/>
      </w:pPr>
      <w:r>
        <w:rPr>
          <w:rFonts w:ascii="Consolas" w:hAnsi="Consolas"/>
          <w:b w:val="false"/>
          <w:i w:val="false"/>
          <w:color w:val="000000"/>
          <w:sz w:val="22"/>
        </w:rPr>
        <w:t>        if(parent1!=parent2) { //union</w:t>
      </w:r>
    </w:p>
    <w:p>
      <w:pPr>
        <w:spacing w:after="0"/>
        <w:ind w:left="120"/>
        <w:jc w:val="left"/>
      </w:pPr>
      <w:r>
        <w:rPr>
          <w:rFonts w:ascii="Consolas" w:hAnsi="Consolas"/>
          <w:b w:val="false"/>
          <w:i w:val="false"/>
          <w:color w:val="000000"/>
          <w:sz w:val="22"/>
        </w:rPr>
        <w:t>            numIslands--;</w:t>
      </w:r>
    </w:p>
    <w:p>
      <w:pPr>
        <w:spacing w:after="0"/>
        <w:ind w:left="120"/>
        <w:jc w:val="left"/>
      </w:pPr>
      <w:r>
        <w:rPr>
          <w:rFonts w:ascii="Consolas" w:hAnsi="Consolas"/>
          <w:b w:val="false"/>
          <w:i w:val="false"/>
          <w:color w:val="000000"/>
          <w:sz w:val="22"/>
        </w:rPr>
        <w:t>            if(rank[parent1]&lt; rank[parent2]) {</w:t>
      </w:r>
    </w:p>
    <w:p>
      <w:pPr>
        <w:spacing w:after="0"/>
        <w:ind w:left="120"/>
        <w:jc w:val="left"/>
      </w:pPr>
      <w:r>
        <w:rPr>
          <w:rFonts w:ascii="Consolas" w:hAnsi="Consolas"/>
          <w:b w:val="false"/>
          <w:i w:val="false"/>
          <w:color w:val="000000"/>
          <w:sz w:val="22"/>
        </w:rPr>
        <w:t>                root[parent1] = parent2;</w:t>
      </w:r>
    </w:p>
    <w:p>
      <w:pPr>
        <w:spacing w:after="0"/>
        <w:ind w:left="120"/>
        <w:jc w:val="left"/>
      </w:pPr>
      <w:r>
        <w:rPr>
          <w:rFonts w:ascii="Consolas" w:hAnsi="Consolas"/>
          <w:b w:val="false"/>
          <w:i w:val="false"/>
          <w:color w:val="000000"/>
          <w:sz w:val="22"/>
        </w:rPr>
        <w:t>                rank[parent2] += rank[parent1];</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root[parent2] = parent1;</w:t>
      </w:r>
    </w:p>
    <w:p>
      <w:pPr>
        <w:spacing w:after="0"/>
        <w:ind w:left="120"/>
        <w:jc w:val="left"/>
      </w:pPr>
      <w:r>
        <w:rPr>
          <w:rFonts w:ascii="Consolas" w:hAnsi="Consolas"/>
          <w:b w:val="false"/>
          <w:i w:val="false"/>
          <w:color w:val="000000"/>
          <w:sz w:val="22"/>
        </w:rPr>
        <w:t>                rank[parent1] += rank[parent2];</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numIslands;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int find(int[] root, int id) {</w:t>
      </w:r>
    </w:p>
    <w:p>
      <w:pPr>
        <w:spacing w:after="0"/>
        <w:ind w:left="120"/>
        <w:jc w:val="left"/>
      </w:pPr>
      <w:r>
        <w:rPr>
          <w:rFonts w:ascii="Consolas" w:hAnsi="Consolas"/>
          <w:b w:val="false"/>
          <w:i w:val="false"/>
          <w:color w:val="000000"/>
          <w:sz w:val="22"/>
        </w:rPr>
        <w:t>        while(root[id]!=id) {</w:t>
      </w:r>
    </w:p>
    <w:p>
      <w:pPr>
        <w:spacing w:after="0"/>
        <w:ind w:left="120"/>
        <w:jc w:val="left"/>
      </w:pPr>
      <w:r>
        <w:rPr>
          <w:rFonts w:ascii="Consolas" w:hAnsi="Consolas"/>
          <w:b w:val="false"/>
          <w:i w:val="false"/>
          <w:color w:val="000000"/>
          <w:sz w:val="22"/>
        </w:rPr>
        <w:t>            root[id] = root[root[id]];</w:t>
      </w:r>
    </w:p>
    <w:p>
      <w:pPr>
        <w:spacing w:after="0"/>
        <w:ind w:left="120"/>
        <w:jc w:val="left"/>
      </w:pPr>
      <w:r>
        <w:rPr>
          <w:rFonts w:ascii="Consolas" w:hAnsi="Consolas"/>
          <w:b w:val="false"/>
          <w:i w:val="false"/>
          <w:color w:val="000000"/>
          <w:sz w:val="22"/>
        </w:rPr>
        <w:t>            id = root[id];</w:t>
      </w:r>
    </w:p>
    <w:p>
      <w:pPr>
        <w:spacing w:after="0"/>
        <w:ind w:left="120"/>
        <w:jc w:val="left"/>
      </w:pPr>
      <w:r>
        <w:rPr>
          <w:rFonts w:ascii="Consolas" w:hAnsi="Consolas"/>
          <w:b w:val="false"/>
          <w:i w:val="false"/>
          <w:color w:val="000000"/>
          <w:sz w:val="22"/>
        </w:rPr>
        <w:t>        } </w:t>
      </w:r>
    </w:p>
    <w:p>
      <w:pPr>
        <w:spacing w:after="0"/>
        <w:ind w:left="120"/>
        <w:jc w:val="left"/>
      </w:pPr>
      <w:r>
        <w:rPr>
          <w:rFonts w:ascii="Consolas" w:hAnsi="Consolas"/>
          <w:b w:val="false"/>
          <w:i w:val="false"/>
          <w:color w:val="000000"/>
          <w:sz w:val="22"/>
        </w:rPr>
        <w:t>        return root[id];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Folder Access</w:t>
      </w:r>
    </w:p>
    <w:p>
      <w:pPr>
        <w:spacing w:after="0"/>
        <w:ind w:left="120"/>
        <w:jc w:val="left"/>
      </w:pPr>
      <w:r>
        <w:rPr>
          <w:rFonts w:ascii="Cambria" w:hAnsi="Cambria"/>
          <w:b w:val="false"/>
          <w:i w:val="false"/>
          <w:color w:val="000000"/>
          <w:sz w:val="22"/>
        </w:rPr>
        <w:t>Given child-parent folder relationships, and user has access to folders in the access set. Find if user has access to particular folder.</w:t>
      </w:r>
    </w:p>
    <w:p>
      <w:pPr>
        <w:spacing w:after="0"/>
        <w:ind w:left="120"/>
        <w:jc w:val="left"/>
      </w:pPr>
      <w:r>
        <w:rPr>
          <w:rFonts w:ascii="Cambria" w:hAnsi="Cambria"/>
          <w:b w:val="false"/>
          <w:i w:val="false"/>
          <w:color w:val="000000"/>
          <w:sz w:val="22"/>
        </w:rPr>
        <w:t>/A</w:t>
      </w:r>
    </w:p>
    <w:p>
      <w:pPr>
        <w:spacing w:after="0"/>
        <w:ind w:left="120"/>
        <w:jc w:val="left"/>
      </w:pPr>
      <w:r>
        <w:rPr>
          <w:rFonts w:ascii="Cambria" w:hAnsi="Cambria"/>
          <w:b w:val="false"/>
          <w:i w:val="false"/>
          <w:color w:val="000000"/>
          <w:sz w:val="22"/>
        </w:rPr>
        <w:t>|__ _ /B</w:t>
      </w:r>
    </w:p>
    <w:p>
      <w:pPr>
        <w:numPr>
          <w:ilvl w:val="0"/>
          <w:numId w:val="15"/>
        </w:numPr>
        <w:spacing w:after="0"/>
        <w:jc w:val="left"/>
      </w:pPr>
      <w:r>
        <w:rPr>
          <w:rFonts w:ascii="Cambria" w:hAnsi="Cambria"/>
          <w:b w:val="false"/>
          <w:i w:val="false"/>
          <w:color w:val="000000"/>
          <w:sz w:val="22"/>
        </w:rPr>
        <w:t>|___ /C &lt;-- access</w:t>
      </w:r>
    </w:p>
    <w:p>
      <w:pPr>
        <w:numPr>
          <w:ilvl w:val="0"/>
          <w:numId w:val="16"/>
        </w:numPr>
        <w:spacing w:after="0"/>
        <w:jc w:val="left"/>
      </w:pPr>
      <w:r>
        <w:rPr>
          <w:rFonts w:ascii="Cambria" w:hAnsi="Cambria"/>
          <w:b w:val="false"/>
          <w:i w:val="false"/>
          <w:color w:val="000000"/>
          <w:sz w:val="22"/>
        </w:rPr>
        <w:t>|___ /D</w:t>
      </w:r>
    </w:p>
    <w:p>
      <w:pPr>
        <w:spacing w:after="0"/>
        <w:ind w:left="120"/>
        <w:jc w:val="left"/>
      </w:pPr>
      <w:r>
        <w:rPr>
          <w:rFonts w:ascii="Cambria" w:hAnsi="Cambria"/>
          <w:b w:val="false"/>
          <w:i w:val="false"/>
          <w:color w:val="000000"/>
          <w:sz w:val="22"/>
        </w:rPr>
        <w:t>|___ /E &lt;-- access</w:t>
      </w:r>
    </w:p>
    <w:p>
      <w:pPr>
        <w:numPr>
          <w:ilvl w:val="0"/>
          <w:numId w:val="17"/>
        </w:numPr>
        <w:spacing w:after="0"/>
        <w:jc w:val="left"/>
      </w:pPr>
      <w:r>
        <w:rPr>
          <w:rFonts w:ascii="Cambria" w:hAnsi="Cambria"/>
          <w:b w:val="false"/>
          <w:i w:val="false"/>
          <w:color w:val="000000"/>
          <w:sz w:val="22"/>
        </w:rPr>
        <w:t>|___ /F</w:t>
      </w:r>
    </w:p>
    <w:p>
      <w:pPr>
        <w:spacing w:after="0"/>
        <w:ind w:left="120"/>
        <w:jc w:val="left"/>
      </w:pPr>
      <w:r>
        <w:rPr>
          <w:rFonts w:ascii="Cambria" w:hAnsi="Cambria"/>
          <w:b w:val="false"/>
          <w:i w:val="false"/>
          <w:color w:val="000000"/>
          <w:sz w:val="22"/>
        </w:rPr>
        <w:t>|___ /G</w:t>
      </w:r>
    </w:p>
    <w:p>
      <w:pPr>
        <w:spacing w:after="0"/>
        <w:ind w:left="120"/>
        <w:jc w:val="left"/>
      </w:pPr>
      <w:r>
        <w:rPr>
          <w:rFonts w:ascii="Cambria" w:hAnsi="Cambria"/>
          <w:b w:val="false"/>
          <w:i w:val="false"/>
          <w:color w:val="000000"/>
          <w:sz w:val="22"/>
        </w:rPr>
        <w:t>folders =</w:t>
      </w:r>
      <w:r>
        <w:rPr>
          <w:rFonts w:ascii="Cambria" w:hAnsi="Cambria"/>
          <w:b w:val="false"/>
          <w:i w:val="false"/>
          <w:color w:val="000000"/>
          <w:sz w:val="22"/>
        </w:rPr>
        <w:t xml:space="preserve"> </w:t>
      </w:r>
      <w:r>
        <w:rPr>
          <w:rFonts w:ascii="Cambria" w:hAnsi="Cambria"/>
          <w:b w:val="false"/>
          <w:i w:val="false"/>
          <w:color w:val="000000"/>
          <w:sz w:val="22"/>
        </w:rPr>
        <w:t>[[br]</w:t>
      </w:r>
      <w:r>
        <w:rPr>
          <w:rFonts w:ascii="Cambria" w:hAnsi="Cambria"/>
          <w:b w:val="false"/>
          <w:i w:val="false"/>
          <w:color w:val="000000"/>
          <w:sz w:val="22"/>
        </w:rPr>
        <w:t xml:space="preserve"> </w:t>
      </w:r>
      <w:r>
        <w:rPr>
          <w:rFonts w:ascii="Cambria" w:hAnsi="Cambria"/>
          <w:b w:val="false"/>
          <w:i w:val="false"/>
          <w:color w:val="000000"/>
          <w:sz w:val="22"/>
        </w:rPr>
        <w:t>('A',</w:t>
      </w:r>
      <w:r>
        <w:rPr>
          <w:rFonts w:ascii="Cambria" w:hAnsi="Cambria"/>
          <w:b w:val="false"/>
          <w:i w:val="false"/>
          <w:color w:val="000000"/>
          <w:sz w:val="22"/>
        </w:rPr>
        <w:t xml:space="preserve"> None),</w:t>
      </w:r>
    </w:p>
    <w:p>
      <w:pPr>
        <w:spacing w:after="0"/>
        <w:ind w:left="120"/>
        <w:jc w:val="left"/>
      </w:pPr>
      <w:r>
        <w:rPr>
          <w:rFonts w:ascii="Cambria" w:hAnsi="Cambria"/>
          <w:b w:val="false"/>
          <w:i w:val="false"/>
          <w:color w:val="000000"/>
          <w:sz w:val="22"/>
        </w:rPr>
        <w:t>('B',</w:t>
      </w:r>
      <w:r>
        <w:rPr>
          <w:rFonts w:ascii="Cambria" w:hAnsi="Cambria"/>
          <w:b w:val="false"/>
          <w:i w:val="false"/>
          <w:color w:val="000000"/>
          <w:sz w:val="22"/>
        </w:rPr>
        <w:t xml:space="preserve"> </w:t>
      </w:r>
      <w:r>
        <w:rPr>
          <w:rFonts w:ascii="Cambria" w:hAnsi="Cambria"/>
          <w:b w:val="false"/>
          <w:i w:val="false"/>
          <w:color w:val="000000"/>
          <w:sz w:val="22"/>
        </w:rPr>
        <w:t>'A'),</w:t>
      </w:r>
    </w:p>
    <w:p>
      <w:pPr>
        <w:spacing w:after="0"/>
        <w:ind w:left="120"/>
        <w:jc w:val="left"/>
      </w:pPr>
      <w:r>
        <w:rPr>
          <w:rFonts w:ascii="Cambria" w:hAnsi="Cambria"/>
          <w:b w:val="false"/>
          <w:i w:val="false"/>
          <w:color w:val="000000"/>
          <w:sz w:val="22"/>
        </w:rPr>
        <w:t>('C',</w:t>
      </w:r>
      <w:r>
        <w:rPr>
          <w:rFonts w:ascii="Cambria" w:hAnsi="Cambria"/>
          <w:b w:val="false"/>
          <w:i w:val="false"/>
          <w:color w:val="000000"/>
          <w:sz w:val="22"/>
        </w:rPr>
        <w:t xml:space="preserve"> </w:t>
      </w:r>
      <w:r>
        <w:rPr>
          <w:rFonts w:ascii="Cambria" w:hAnsi="Cambria"/>
          <w:b w:val="false"/>
          <w:i w:val="false"/>
          <w:color w:val="000000"/>
          <w:sz w:val="22"/>
        </w:rPr>
        <w:t>'B'),</w:t>
      </w:r>
    </w:p>
    <w:p>
      <w:pPr>
        <w:spacing w:after="0"/>
        <w:ind w:left="120"/>
        <w:jc w:val="left"/>
      </w:pPr>
      <w:r>
        <w:rPr>
          <w:rFonts w:ascii="Cambria" w:hAnsi="Cambria"/>
          <w:b w:val="false"/>
          <w:i w:val="false"/>
          <w:color w:val="000000"/>
          <w:sz w:val="22"/>
        </w:rPr>
        <w:t>('D',</w:t>
      </w:r>
      <w:r>
        <w:rPr>
          <w:rFonts w:ascii="Cambria" w:hAnsi="Cambria"/>
          <w:b w:val="false"/>
          <w:i w:val="false"/>
          <w:color w:val="000000"/>
          <w:sz w:val="22"/>
        </w:rPr>
        <w:t xml:space="preserve"> </w:t>
      </w:r>
      <w:r>
        <w:rPr>
          <w:rFonts w:ascii="Cambria" w:hAnsi="Cambria"/>
          <w:b w:val="false"/>
          <w:i w:val="false"/>
          <w:color w:val="000000"/>
          <w:sz w:val="22"/>
        </w:rPr>
        <w:t>'B'),</w:t>
      </w:r>
    </w:p>
    <w:p>
      <w:pPr>
        <w:spacing w:after="0"/>
        <w:ind w:left="120"/>
        <w:jc w:val="left"/>
      </w:pPr>
      <w:r>
        <w:rPr>
          <w:rFonts w:ascii="Cambria" w:hAnsi="Cambria"/>
          <w:b w:val="false"/>
          <w:i w:val="false"/>
          <w:color w:val="000000"/>
          <w:sz w:val="22"/>
        </w:rPr>
        <w:t>('E',</w:t>
      </w:r>
      <w:r>
        <w:rPr>
          <w:rFonts w:ascii="Cambria" w:hAnsi="Cambria"/>
          <w:b w:val="false"/>
          <w:i w:val="false"/>
          <w:color w:val="000000"/>
          <w:sz w:val="22"/>
        </w:rPr>
        <w:t xml:space="preserve"> </w:t>
      </w:r>
      <w:r>
        <w:rPr>
          <w:rFonts w:ascii="Cambria" w:hAnsi="Cambria"/>
          <w:b w:val="false"/>
          <w:i w:val="false"/>
          <w:color w:val="000000"/>
          <w:sz w:val="22"/>
        </w:rPr>
        <w:t>'A'),</w:t>
      </w:r>
    </w:p>
    <w:p>
      <w:pPr>
        <w:spacing w:after="0"/>
        <w:ind w:left="120"/>
        <w:jc w:val="left"/>
      </w:pPr>
      <w:r>
        <w:rPr>
          <w:rFonts w:ascii="Cambria" w:hAnsi="Cambria"/>
          <w:b w:val="false"/>
          <w:i w:val="false"/>
          <w:color w:val="000000"/>
          <w:sz w:val="22"/>
        </w:rPr>
        <w:t>('F',</w:t>
      </w:r>
      <w:r>
        <w:rPr>
          <w:rFonts w:ascii="Cambria" w:hAnsi="Cambria"/>
          <w:b w:val="false"/>
          <w:i w:val="false"/>
          <w:color w:val="000000"/>
          <w:sz w:val="22"/>
        </w:rPr>
        <w:t xml:space="preserve"> </w:t>
      </w:r>
      <w:r>
        <w:rPr>
          <w:rFonts w:ascii="Cambria" w:hAnsi="Cambria"/>
          <w:b w:val="false"/>
          <w:i w:val="false"/>
          <w:color w:val="000000"/>
          <w:sz w:val="22"/>
        </w:rPr>
        <w:t>'E'),</w:t>
      </w:r>
    </w:p>
    <w:p>
      <w:pPr>
        <w:spacing w:after="0"/>
        <w:ind w:left="120"/>
        <w:jc w:val="left"/>
      </w:pPr>
      <w:r>
        <w:rPr>
          <w:rFonts w:ascii="Cambria" w:hAnsi="Cambria"/>
          <w:b w:val="false"/>
          <w:i w:val="false"/>
          <w:color w:val="000000"/>
          <w:sz w:val="22"/>
        </w:rPr>
        <w:t>]</w:t>
      </w:r>
    </w:p>
    <w:p>
      <w:pPr>
        <w:spacing w:after="0"/>
        <w:ind w:left="120"/>
        <w:jc w:val="left"/>
      </w:pPr>
      <w:r>
        <w:rPr>
          <w:rFonts w:ascii="Cambria" w:hAnsi="Cambria"/>
          <w:b w:val="false"/>
          <w:i w:val="false"/>
          <w:color w:val="000000"/>
          <w:sz w:val="22"/>
        </w:rPr>
        <w:t>access = set(['C',</w:t>
      </w:r>
      <w:r>
        <w:rPr>
          <w:rFonts w:ascii="Cambria" w:hAnsi="Cambria"/>
          <w:b w:val="false"/>
          <w:i w:val="false"/>
          <w:color w:val="000000"/>
          <w:sz w:val="22"/>
        </w:rPr>
        <w:t xml:space="preserve"> </w:t>
      </w:r>
      <w:r>
        <w:rPr>
          <w:rFonts w:ascii="Cambria" w:hAnsi="Cambria"/>
          <w:b w:val="false"/>
          <w:i w:val="false"/>
          <w:color w:val="000000"/>
          <w:sz w:val="22"/>
        </w:rPr>
        <w:t>'E'])</w:t>
      </w:r>
    </w:p>
    <w:p>
      <w:pPr>
        <w:spacing w:after="0"/>
        <w:ind w:left="120"/>
        <w:jc w:val="left"/>
      </w:pPr>
      <w:r>
        <w:rPr>
          <w:rFonts w:ascii="Cambria" w:hAnsi="Cambria"/>
          <w:b w:val="false"/>
          <w:i w:val="false"/>
          <w:color w:val="000000"/>
          <w:sz w:val="22"/>
        </w:rPr>
        <w:t>has_access(String folder_name)</w:t>
      </w:r>
      <w:r>
        <w:rPr>
          <w:rFonts w:ascii="Cambria" w:hAnsi="Cambria"/>
          <w:b w:val="false"/>
          <w:i w:val="false"/>
          <w:color w:val="000000"/>
          <w:sz w:val="22"/>
        </w:rPr>
        <w:t xml:space="preserve"> </w:t>
      </w:r>
      <w:r>
        <w:rPr>
          <w:rFonts w:ascii="Cambria" w:hAnsi="Cambria"/>
          <w:b w:val="false"/>
          <w:i w:val="false"/>
          <w:color w:val="000000"/>
          <w:sz w:val="22"/>
        </w:rPr>
        <w:t>-&gt;</w:t>
      </w:r>
      <w:r>
        <w:rPr>
          <w:rFonts w:ascii="Cambria" w:hAnsi="Cambria"/>
          <w:b w:val="false"/>
          <w:i w:val="false"/>
          <w:color w:val="000000"/>
          <w:sz w:val="22"/>
        </w:rPr>
        <w:t xml:space="preserve"> boolean</w:t>
      </w:r>
    </w:p>
    <w:p>
      <w:pPr>
        <w:spacing w:after="0"/>
        <w:ind w:left="120"/>
        <w:jc w:val="left"/>
      </w:pPr>
      <w:r>
        <w:rPr>
          <w:rFonts w:ascii="Cambria" w:hAnsi="Cambria"/>
          <w:b w:val="false"/>
          <w:i w:val="false"/>
          <w:color w:val="000000"/>
          <w:sz w:val="22"/>
        </w:rPr>
        <w:t>has_access("B")</w:t>
      </w:r>
      <w:r>
        <w:rPr>
          <w:rFonts w:ascii="Cambria" w:hAnsi="Cambria"/>
          <w:b w:val="false"/>
          <w:i w:val="false"/>
          <w:color w:val="000000"/>
          <w:sz w:val="22"/>
        </w:rPr>
        <w:t xml:space="preserve"> </w:t>
      </w:r>
      <w:r>
        <w:rPr>
          <w:rFonts w:ascii="Cambria" w:hAnsi="Cambria"/>
          <w:b w:val="false"/>
          <w:i w:val="false"/>
          <w:color w:val="000000"/>
          <w:sz w:val="22"/>
        </w:rPr>
        <w:t>-&gt;</w:t>
      </w:r>
      <w:r>
        <w:rPr>
          <w:rFonts w:ascii="Cambria" w:hAnsi="Cambria"/>
          <w:b w:val="false"/>
          <w:i w:val="false"/>
          <w:color w:val="000000"/>
          <w:sz w:val="22"/>
        </w:rPr>
        <w:t xml:space="preserve"> false</w:t>
      </w:r>
    </w:p>
    <w:p>
      <w:pPr>
        <w:spacing w:after="0"/>
        <w:ind w:left="120"/>
        <w:jc w:val="left"/>
      </w:pPr>
      <w:r>
        <w:rPr>
          <w:rFonts w:ascii="Cambria" w:hAnsi="Cambria"/>
          <w:b w:val="false"/>
          <w:i w:val="false"/>
          <w:color w:val="000000"/>
          <w:sz w:val="22"/>
        </w:rPr>
        <w:t>has_access("C")</w:t>
      </w:r>
      <w:r>
        <w:rPr>
          <w:rFonts w:ascii="Cambria" w:hAnsi="Cambria"/>
          <w:b w:val="false"/>
          <w:i w:val="false"/>
          <w:color w:val="000000"/>
          <w:sz w:val="22"/>
        </w:rPr>
        <w:t xml:space="preserve"> </w:t>
      </w:r>
      <w:r>
        <w:rPr>
          <w:rFonts w:ascii="Cambria" w:hAnsi="Cambria"/>
          <w:b w:val="false"/>
          <w:i w:val="false"/>
          <w:color w:val="000000"/>
          <w:sz w:val="22"/>
        </w:rPr>
        <w:t>-&gt;</w:t>
      </w:r>
      <w:r>
        <w:rPr>
          <w:rFonts w:ascii="Cambria" w:hAnsi="Cambria"/>
          <w:b w:val="false"/>
          <w:i w:val="false"/>
          <w:color w:val="000000"/>
          <w:sz w:val="22"/>
        </w:rPr>
        <w:t xml:space="preserve"> true</w:t>
      </w:r>
    </w:p>
    <w:p>
      <w:pPr>
        <w:spacing w:after="0"/>
        <w:ind w:left="120"/>
        <w:jc w:val="left"/>
      </w:pPr>
      <w:r>
        <w:rPr>
          <w:rFonts w:ascii="Cambria" w:hAnsi="Cambria"/>
          <w:b w:val="false"/>
          <w:i w:val="false"/>
          <w:color w:val="000000"/>
          <w:sz w:val="22"/>
        </w:rPr>
        <w:t>has_access("F")</w:t>
      </w:r>
      <w:r>
        <w:rPr>
          <w:rFonts w:ascii="Cambria" w:hAnsi="Cambria"/>
          <w:b w:val="false"/>
          <w:i w:val="false"/>
          <w:color w:val="000000"/>
          <w:sz w:val="22"/>
        </w:rPr>
        <w:t xml:space="preserve"> </w:t>
      </w:r>
      <w:r>
        <w:rPr>
          <w:rFonts w:ascii="Cambria" w:hAnsi="Cambria"/>
          <w:b w:val="false"/>
          <w:i w:val="false"/>
          <w:color w:val="000000"/>
          <w:sz w:val="22"/>
        </w:rPr>
        <w:t>-&gt;</w:t>
      </w:r>
      <w:r>
        <w:rPr>
          <w:rFonts w:ascii="Cambria" w:hAnsi="Cambria"/>
          <w:b w:val="false"/>
          <w:i w:val="false"/>
          <w:color w:val="000000"/>
          <w:sz w:val="22"/>
        </w:rPr>
        <w:t xml:space="preserve"> true</w:t>
      </w:r>
    </w:p>
    <w:p>
      <w:pPr>
        <w:spacing w:after="0"/>
        <w:ind w:left="120"/>
        <w:jc w:val="left"/>
      </w:pPr>
      <w:r>
        <w:rPr>
          <w:rFonts w:ascii="Cambria" w:hAnsi="Cambria"/>
          <w:b w:val="false"/>
          <w:i w:val="false"/>
          <w:strike/>
          <w:color w:val="000000"/>
          <w:sz w:val="22"/>
        </w:rPr>
        <w:t>has_access("G")</w:t>
      </w:r>
      <w:r>
        <w:rPr>
          <w:rFonts w:ascii="Cambria" w:hAnsi="Cambria"/>
          <w:b w:val="false"/>
          <w:i w:val="false"/>
          <w:strike/>
          <w:color w:val="000000"/>
          <w:sz w:val="22"/>
        </w:rPr>
        <w:t xml:space="preserve"> </w:t>
      </w:r>
      <w:r>
        <w:rPr>
          <w:rFonts w:ascii="Cambria" w:hAnsi="Cambria"/>
          <w:b w:val="false"/>
          <w:i w:val="false"/>
          <w:strike/>
          <w:color w:val="000000"/>
          <w:sz w:val="22"/>
        </w:rPr>
        <w:t>-&gt;</w:t>
      </w:r>
      <w:r>
        <w:rPr>
          <w:rFonts w:ascii="Cambria" w:hAnsi="Cambria"/>
          <w:b w:val="false"/>
          <w:i w:val="false"/>
          <w:strike/>
          <w:color w:val="000000"/>
          <w:sz w:val="22"/>
        </w:rPr>
        <w:t xml:space="preserve"> true</w:t>
      </w:r>
      <w:r>
        <w:rPr>
          <w:rFonts w:ascii="Cambria" w:hAnsi="Cambria"/>
          <w:b w:val="false"/>
          <w:i w:val="false"/>
          <w:strike/>
          <w:color w:val="000000"/>
          <w:sz w:val="22"/>
        </w:rPr>
        <w:t xml:space="preserve"> </w:t>
      </w:r>
      <w:r>
        <w:rPr>
          <w:rFonts w:ascii="Cambria" w:hAnsi="Cambria"/>
          <w:b w:val="false"/>
          <w:i w:val="false"/>
          <w:strike/>
          <w:color w:val="000000"/>
          <w:sz w:val="22"/>
        </w:rPr>
        <w:t>(this</w:t>
      </w:r>
      <w:r>
        <w:rPr>
          <w:rFonts w:ascii="Cambria" w:hAnsi="Cambria"/>
          <w:b w:val="false"/>
          <w:i w:val="false"/>
          <w:strike/>
          <w:color w:val="000000"/>
          <w:sz w:val="22"/>
        </w:rPr>
        <w:t xml:space="preserve"> is probably wrong)</w:t>
      </w:r>
    </w:p>
    <w:p>
      <w:pPr>
        <w:spacing w:after="0"/>
        <w:ind w:left="120"/>
        <w:jc w:val="left"/>
      </w:pPr>
      <w:r>
        <w:br/>
      </w:r>
    </w:p>
    <w:p>
      <w:pPr>
        <w:spacing w:after="0"/>
        <w:ind w:left="120"/>
        <w:jc w:val="left"/>
      </w:pPr>
      <w:r>
        <w:rPr>
          <w:rFonts w:ascii="Cambria" w:hAnsi="Cambria"/>
          <w:b w:val="false"/>
          <w:i w:val="false"/>
          <w:color w:val="000000"/>
          <w:sz w:val="22"/>
        </w:rPr>
        <w:t>Things to consider:</w:t>
      </w:r>
    </w:p>
    <w:p>
      <w:pPr>
        <w:numPr>
          <w:ilvl w:val="0"/>
          <w:numId w:val="18"/>
        </w:numPr>
        <w:spacing w:after="0"/>
        <w:jc w:val="left"/>
      </w:pPr>
      <w:r>
        <w:rPr>
          <w:rFonts w:ascii="Cambria" w:hAnsi="Cambria"/>
          <w:b w:val="false"/>
          <w:i w:val="false"/>
          <w:color w:val="000000"/>
          <w:sz w:val="22"/>
        </w:rPr>
        <w:t>The child-parent relationships are given in HashMap?</w:t>
      </w:r>
    </w:p>
    <w:p>
      <w:pPr>
        <w:numPr>
          <w:ilvl w:val="0"/>
          <w:numId w:val="18"/>
        </w:numPr>
        <w:spacing w:after="0"/>
        <w:jc w:val="left"/>
      </w:pPr>
      <w:r>
        <w:rPr>
          <w:rFonts w:ascii="Cambria" w:hAnsi="Cambria"/>
          <w:b w:val="false"/>
          <w:i w:val="false"/>
          <w:color w:val="000000"/>
          <w:sz w:val="22"/>
        </w:rPr>
        <w:t>can a folder has more than one parent? If so, how is it represented?</w:t>
      </w:r>
    </w:p>
    <w:p>
      <w:pPr>
        <w:spacing w:after="0"/>
        <w:ind w:left="120"/>
        <w:jc w:val="left"/>
      </w:pPr>
      <w:r>
        <w:rPr>
          <w:rFonts w:ascii="Cambria" w:hAnsi="Cambria"/>
          <w:b w:val="false"/>
          <w:i w:val="false"/>
          <w:color w:val="000000"/>
          <w:sz w:val="22"/>
        </w:rPr>
        <w:t>Linux command to create symbolic link to folder:</w:t>
      </w:r>
    </w:p>
    <w:p>
      <w:pPr>
        <w:spacing w:after="0"/>
        <w:ind w:left="120"/>
        <w:jc w:val="left"/>
      </w:pPr>
      <w:r>
        <w:rPr>
          <w:rFonts w:ascii="Consolas" w:hAnsi="Consolas"/>
          <w:b w:val="false"/>
          <w:i w:val="false"/>
          <w:color w:val="000000"/>
          <w:sz w:val="22"/>
        </w:rPr>
        <w:t>ln -s path-to-actual-folder name-of-link</w:t>
      </w:r>
    </w:p>
    <w:p>
      <w:pPr>
        <w:spacing w:after="0"/>
        <w:ind w:left="120"/>
        <w:jc w:val="left"/>
      </w:pPr>
      <w:r>
        <w:rPr>
          <w:rFonts w:ascii="Consolas" w:hAnsi="Consolas"/>
          <w:b w:val="false"/>
          <w:i w:val="false"/>
          <w:color w:val="000000"/>
          <w:sz w:val="22"/>
        </w:rPr>
        <w:t>ls -ld name-of-link</w:t>
      </w:r>
    </w:p>
    <w:p>
      <w:pPr>
        <w:numPr>
          <w:ilvl w:val="0"/>
          <w:numId w:val="19"/>
        </w:numPr>
        <w:spacing w:after="0"/>
        <w:jc w:val="left"/>
      </w:pPr>
      <w:r>
        <w:rPr>
          <w:rFonts w:ascii="Cambria" w:hAnsi="Cambria"/>
          <w:b w:val="false"/>
          <w:i w:val="false"/>
          <w:color w:val="000000"/>
          <w:sz w:val="22"/>
        </w:rPr>
        <w:t>Would it be possible a circular child-parent relationship? if so, mark visited.</w:t>
      </w:r>
    </w:p>
    <w:p>
      <w:pPr>
        <w:numPr>
          <w:ilvl w:val="0"/>
          <w:numId w:val="19"/>
        </w:numPr>
        <w:spacing w:after="0"/>
        <w:jc w:val="left"/>
      </w:pPr>
      <w:r>
        <w:rPr>
          <w:rFonts w:ascii="Cambria" w:hAnsi="Cambria"/>
          <w:b w:val="false"/>
          <w:i w:val="false"/>
          <w:color w:val="000000"/>
          <w:sz w:val="22"/>
        </w:rPr>
        <w:t>Need to return false if you are checking a folder non-exiting.</w:t>
      </w:r>
    </w:p>
    <w:p>
      <w:pPr>
        <w:spacing w:after="0"/>
        <w:ind w:left="120"/>
        <w:jc w:val="left"/>
      </w:pPr>
      <w:r>
        <w:br/>
      </w:r>
    </w:p>
    <w:p>
      <w:pPr>
        <w:spacing w:after="0"/>
        <w:ind w:left="120"/>
        <w:jc w:val="left"/>
      </w:pPr>
      <w:r>
        <w:rPr>
          <w:rFonts w:ascii="Consolas" w:hAnsi="Consolas"/>
          <w:b/>
          <w:i w:val="false"/>
          <w:color w:val="000000"/>
          <w:sz w:val="22"/>
        </w:rPr>
        <w:t xml:space="preserve">package </w:t>
      </w:r>
      <w:r>
        <w:rPr>
          <w:rFonts w:ascii="Consolas" w:hAnsi="Consolas"/>
          <w:b w:val="false"/>
          <w:i w:val="false"/>
          <w:color w:val="000000"/>
          <w:sz w:val="22"/>
        </w:rPr>
        <w:t>DropBox;</w:t>
      </w:r>
    </w:p>
    <w:p>
      <w:pPr>
        <w:spacing w:after="0"/>
        <w:ind w:left="120"/>
        <w:jc w:val="left"/>
      </w:pPr>
      <w:r>
        <w:rPr>
          <w:rFonts w:ascii="Consolas" w:hAnsi="Consolas"/>
          <w:b/>
          <w:i w:val="false"/>
          <w:color w:val="000000"/>
          <w:sz w:val="22"/>
        </w:rPr>
        <w:t xml:space="preserve">import </w:t>
      </w:r>
      <w:r>
        <w:rPr>
          <w:rFonts w:ascii="Consolas" w:hAnsi="Consolas"/>
          <w:b w:val="false"/>
          <w:i w:val="false"/>
          <w:color w:val="000000"/>
          <w:sz w:val="22"/>
        </w:rPr>
        <w:t>java.util.*;</w:t>
      </w:r>
    </w:p>
    <w:p>
      <w:pPr>
        <w:spacing w:after="0"/>
        <w:ind w:left="120"/>
        <w:jc w:val="left"/>
      </w:pPr>
      <w:r>
        <w:br/>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FolderAccess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Map&lt;String, String&gt; </w:t>
      </w:r>
      <w:r>
        <w:rPr>
          <w:rFonts w:ascii="Consolas" w:hAnsi="Consolas"/>
          <w:b/>
          <w:i w:val="false"/>
          <w:color w:val="000000"/>
          <w:sz w:val="22"/>
        </w:rPr>
        <w:t>foldersParent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Set&lt;String&gt; </w:t>
      </w:r>
      <w:r>
        <w:rPr>
          <w:rFonts w:ascii="Consolas" w:hAnsi="Consolas"/>
          <w:b/>
          <w:i w:val="false"/>
          <w:color w:val="000000"/>
          <w:sz w:val="22"/>
        </w:rPr>
        <w:t>access</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FolderAccess(Map&lt;String, String&gt; foldersParent, Set&lt;String&gt; access)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foldersParent </w:t>
      </w:r>
      <w:r>
        <w:rPr>
          <w:rFonts w:ascii="Consolas" w:hAnsi="Consolas"/>
          <w:b w:val="false"/>
          <w:i w:val="false"/>
          <w:color w:val="000000"/>
          <w:sz w:val="22"/>
        </w:rPr>
        <w:t>= foldersParent;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access </w:t>
      </w:r>
      <w:r>
        <w:rPr>
          <w:rFonts w:ascii="Consolas" w:hAnsi="Consolas"/>
          <w:b w:val="false"/>
          <w:i w:val="false"/>
          <w:color w:val="000000"/>
          <w:sz w:val="22"/>
        </w:rPr>
        <w:t>= access;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hasAccess(String folderName) {</w:t>
      </w:r>
    </w:p>
    <w:p>
      <w:pPr>
        <w:spacing w:after="0"/>
        <w:ind w:left="120"/>
        <w:jc w:val="left"/>
      </w:pPr>
      <w:r>
        <w:rPr>
          <w:rFonts w:ascii="Consolas" w:hAnsi="Consolas"/>
          <w:b w:val="false"/>
          <w:i w:val="false"/>
          <w:color w:val="000000"/>
          <w:sz w:val="22"/>
        </w:rPr>
        <w:t>        String currFolder = folderName;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(currFolder!=</w:t>
      </w:r>
      <w:r>
        <w:rPr>
          <w:rFonts w:ascii="Consolas" w:hAnsi="Consolas"/>
          <w:b/>
          <w:i w:val="false"/>
          <w:color w:val="000000"/>
          <w:sz w:val="22"/>
        </w:rPr>
        <w:t>null</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access</w:t>
      </w:r>
      <w:r>
        <w:rPr>
          <w:rFonts w:ascii="Consolas" w:hAnsi="Consolas"/>
          <w:b w:val="false"/>
          <w:i w:val="false"/>
          <w:color w:val="000000"/>
          <w:sz w:val="22"/>
        </w:rPr>
        <w:t>.contains(currFolder))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else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currFolder = </w:t>
      </w:r>
      <w:r>
        <w:rPr>
          <w:rFonts w:ascii="Consolas" w:hAnsi="Consolas"/>
          <w:b/>
          <w:i w:val="false"/>
          <w:color w:val="000000"/>
          <w:sz w:val="22"/>
        </w:rPr>
        <w:t>foldersParent</w:t>
      </w:r>
      <w:r>
        <w:rPr>
          <w:rFonts w:ascii="Consolas" w:hAnsi="Consolas"/>
          <w:b w:val="false"/>
          <w:i w:val="false"/>
          <w:color w:val="000000"/>
          <w:sz w:val="22"/>
        </w:rPr>
        <w:t>.get(currFolder);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Set&lt;String&gt; simplifyAccess() {</w:t>
      </w:r>
    </w:p>
    <w:p>
      <w:pPr>
        <w:spacing w:after="0"/>
        <w:ind w:left="120"/>
        <w:jc w:val="left"/>
      </w:pPr>
      <w:r>
        <w:rPr>
          <w:rFonts w:ascii="Consolas" w:hAnsi="Consolas"/>
          <w:b w:val="false"/>
          <w:i w:val="false"/>
          <w:color w:val="000000"/>
          <w:sz w:val="22"/>
        </w:rPr>
        <w:t>      Set&lt;String&gt; simplifiedAccess = new HashSet&lt;&gt;();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for(String folder: access) {</w:t>
      </w:r>
    </w:p>
    <w:p>
      <w:pPr>
        <w:spacing w:after="0"/>
        <w:ind w:left="120"/>
        <w:jc w:val="left"/>
      </w:pPr>
      <w:r>
        <w:rPr>
          <w:rFonts w:ascii="Consolas" w:hAnsi="Consolas"/>
          <w:b w:val="false"/>
          <w:i w:val="false"/>
          <w:color w:val="000000"/>
          <w:sz w:val="22"/>
        </w:rPr>
        <w:t>          String currFolder = foldersParent.get(folder);</w:t>
      </w:r>
    </w:p>
    <w:p>
      <w:pPr>
        <w:spacing w:after="0"/>
        <w:ind w:left="120"/>
        <w:jc w:val="left"/>
      </w:pPr>
      <w:r>
        <w:rPr>
          <w:rFonts w:ascii="Consolas" w:hAnsi="Consolas"/>
          <w:b w:val="false"/>
          <w:i w:val="false"/>
          <w:color w:val="000000"/>
          <w:sz w:val="22"/>
        </w:rPr>
        <w:t>          boolean shouldDelete = false;</w:t>
      </w:r>
    </w:p>
    <w:p>
      <w:pPr>
        <w:spacing w:after="0"/>
        <w:ind w:left="120"/>
        <w:jc w:val="left"/>
      </w:pPr>
      <w:r>
        <w:rPr>
          <w:rFonts w:ascii="Consolas" w:hAnsi="Consolas"/>
          <w:b w:val="false"/>
          <w:i w:val="false"/>
          <w:color w:val="000000"/>
          <w:sz w:val="22"/>
        </w:rPr>
        <w:t>          while(currFolder!=null &amp;&amp; !shouldDelete) {</w:t>
      </w:r>
    </w:p>
    <w:p>
      <w:pPr>
        <w:spacing w:after="0"/>
        <w:ind w:left="120"/>
        <w:jc w:val="left"/>
      </w:pPr>
      <w:r>
        <w:rPr>
          <w:rFonts w:ascii="Consolas" w:hAnsi="Consolas"/>
          <w:b w:val="false"/>
          <w:i w:val="false"/>
          <w:color w:val="000000"/>
          <w:sz w:val="22"/>
        </w:rPr>
        <w:t>              if(access.contains(currFolder)) {</w:t>
      </w:r>
    </w:p>
    <w:p>
      <w:pPr>
        <w:spacing w:after="0"/>
        <w:ind w:left="120"/>
        <w:jc w:val="left"/>
      </w:pPr>
      <w:r>
        <w:rPr>
          <w:rFonts w:ascii="Consolas" w:hAnsi="Consolas"/>
          <w:b w:val="false"/>
          <w:i w:val="false"/>
          <w:color w:val="000000"/>
          <w:sz w:val="22"/>
        </w:rPr>
        <w:t>                  shouldDelete = true;</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currFolder = foldersParent.get(currFolder);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if(!shouldDelete) </w:t>
      </w:r>
    </w:p>
    <w:p>
      <w:pPr>
        <w:spacing w:after="0"/>
        <w:ind w:left="120"/>
        <w:jc w:val="left"/>
      </w:pPr>
      <w:r>
        <w:rPr>
          <w:rFonts w:ascii="Consolas" w:hAnsi="Consolas"/>
          <w:b w:val="false"/>
          <w:i w:val="false"/>
          <w:color w:val="000000"/>
          <w:sz w:val="22"/>
        </w:rPr>
        <w:t>              simplifiedAccess.add(folder);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simplifiedAccess;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Map&lt;String, String&gt; foldersParent =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foldersParent.put(</w:t>
      </w:r>
      <w:r>
        <w:rPr>
          <w:rFonts w:ascii="Consolas" w:hAnsi="Consolas"/>
          <w:b/>
          <w:i w:val="false"/>
          <w:color w:val="000000"/>
          <w:sz w:val="22"/>
        </w:rPr>
        <w:t>"B"</w:t>
      </w:r>
      <w:r>
        <w:rPr>
          <w:rFonts w:ascii="Consolas" w:hAnsi="Consolas"/>
          <w:b w:val="false"/>
          <w:i w:val="false"/>
          <w:color w:val="000000"/>
          <w:sz w:val="22"/>
        </w:rPr>
        <w:t xml:space="preserve">, </w:t>
      </w:r>
      <w:r>
        <w:rPr>
          <w:rFonts w:ascii="Consolas" w:hAnsi="Consolas"/>
          <w:b/>
          <w:i w:val="false"/>
          <w:color w:val="000000"/>
          <w:sz w:val="22"/>
        </w:rPr>
        <w:t>"A"</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foldersParent.put(</w:t>
      </w:r>
      <w:r>
        <w:rPr>
          <w:rFonts w:ascii="Consolas" w:hAnsi="Consolas"/>
          <w:b/>
          <w:i w:val="false"/>
          <w:color w:val="000000"/>
          <w:sz w:val="22"/>
        </w:rPr>
        <w:t>"C"</w:t>
      </w:r>
      <w:r>
        <w:rPr>
          <w:rFonts w:ascii="Consolas" w:hAnsi="Consolas"/>
          <w:b w:val="false"/>
          <w:i w:val="false"/>
          <w:color w:val="000000"/>
          <w:sz w:val="22"/>
        </w:rPr>
        <w:t xml:space="preserve">, </w:t>
      </w:r>
      <w:r>
        <w:rPr>
          <w:rFonts w:ascii="Consolas" w:hAnsi="Consolas"/>
          <w:b/>
          <w:i w:val="false"/>
          <w:color w:val="000000"/>
          <w:sz w:val="22"/>
        </w:rPr>
        <w:t>"B"</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foldersParent.put(</w:t>
      </w:r>
      <w:r>
        <w:rPr>
          <w:rFonts w:ascii="Consolas" w:hAnsi="Consolas"/>
          <w:b/>
          <w:i w:val="false"/>
          <w:color w:val="000000"/>
          <w:sz w:val="22"/>
        </w:rPr>
        <w:t>"D"</w:t>
      </w:r>
      <w:r>
        <w:rPr>
          <w:rFonts w:ascii="Consolas" w:hAnsi="Consolas"/>
          <w:b w:val="false"/>
          <w:i w:val="false"/>
          <w:color w:val="000000"/>
          <w:sz w:val="22"/>
        </w:rPr>
        <w:t xml:space="preserve">, </w:t>
      </w:r>
      <w:r>
        <w:rPr>
          <w:rFonts w:ascii="Consolas" w:hAnsi="Consolas"/>
          <w:b/>
          <w:i w:val="false"/>
          <w:color w:val="000000"/>
          <w:sz w:val="22"/>
        </w:rPr>
        <w:t>"B"</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foldersParent.put(</w:t>
      </w:r>
      <w:r>
        <w:rPr>
          <w:rFonts w:ascii="Consolas" w:hAnsi="Consolas"/>
          <w:b/>
          <w:i w:val="false"/>
          <w:color w:val="000000"/>
          <w:sz w:val="22"/>
        </w:rPr>
        <w:t>"E"</w:t>
      </w:r>
      <w:r>
        <w:rPr>
          <w:rFonts w:ascii="Consolas" w:hAnsi="Consolas"/>
          <w:b w:val="false"/>
          <w:i w:val="false"/>
          <w:color w:val="000000"/>
          <w:sz w:val="22"/>
        </w:rPr>
        <w:t xml:space="preserve">, </w:t>
      </w:r>
      <w:r>
        <w:rPr>
          <w:rFonts w:ascii="Consolas" w:hAnsi="Consolas"/>
          <w:b/>
          <w:i w:val="false"/>
          <w:color w:val="000000"/>
          <w:sz w:val="22"/>
        </w:rPr>
        <w:t>"A"</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foldersParent.put(</w:t>
      </w:r>
      <w:r>
        <w:rPr>
          <w:rFonts w:ascii="Consolas" w:hAnsi="Consolas"/>
          <w:b/>
          <w:i w:val="false"/>
          <w:color w:val="000000"/>
          <w:sz w:val="22"/>
        </w:rPr>
        <w:t>"F"</w:t>
      </w:r>
      <w:r>
        <w:rPr>
          <w:rFonts w:ascii="Consolas" w:hAnsi="Consolas"/>
          <w:b w:val="false"/>
          <w:i w:val="false"/>
          <w:color w:val="000000"/>
          <w:sz w:val="22"/>
        </w:rPr>
        <w:t xml:space="preserve">, </w:t>
      </w:r>
      <w:r>
        <w:rPr>
          <w:rFonts w:ascii="Consolas" w:hAnsi="Consolas"/>
          <w:b/>
          <w:i w:val="false"/>
          <w:color w:val="000000"/>
          <w:sz w:val="22"/>
        </w:rPr>
        <w:t>"E"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Set&lt;String&gt; access =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access.add(</w:t>
      </w:r>
      <w:r>
        <w:rPr>
          <w:rFonts w:ascii="Consolas" w:hAnsi="Consolas"/>
          <w:b/>
          <w:i w:val="false"/>
          <w:color w:val="000000"/>
          <w:sz w:val="22"/>
        </w:rPr>
        <w:t>"C"</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access.add(</w:t>
      </w:r>
      <w:r>
        <w:rPr>
          <w:rFonts w:ascii="Consolas" w:hAnsi="Consolas"/>
          <w:b/>
          <w:i w:val="false"/>
          <w:color w:val="000000"/>
          <w:sz w:val="22"/>
        </w:rPr>
        <w:t>"E"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FolderAccess solver = </w:t>
      </w:r>
      <w:r>
        <w:rPr>
          <w:rFonts w:ascii="Consolas" w:hAnsi="Consolas"/>
          <w:b/>
          <w:i w:val="false"/>
          <w:color w:val="000000"/>
          <w:sz w:val="22"/>
        </w:rPr>
        <w:t xml:space="preserve">new </w:t>
      </w:r>
      <w:r>
        <w:rPr>
          <w:rFonts w:ascii="Consolas" w:hAnsi="Consolas"/>
          <w:b w:val="false"/>
          <w:i w:val="false"/>
          <w:color w:val="000000"/>
          <w:sz w:val="22"/>
        </w:rPr>
        <w:t>FolderAccess(foldersParent, access);</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solver.hasAccess(</w:t>
      </w:r>
      <w:r>
        <w:rPr>
          <w:rFonts w:ascii="Consolas" w:hAnsi="Consolas"/>
          <w:b/>
          <w:i w:val="false"/>
          <w:color w:val="000000"/>
          <w:sz w:val="22"/>
        </w:rPr>
        <w:t>"B"</w:t>
      </w:r>
      <w:r>
        <w:rPr>
          <w:rFonts w:ascii="Consolas" w:hAnsi="Consolas"/>
          <w:b w:val="false"/>
          <w:i w:val="false"/>
          <w:color w:val="000000"/>
          <w:sz w:val="22"/>
        </w:rPr>
        <w:t xml:space="preserve">) == </w:t>
      </w:r>
      <w:r>
        <w:rPr>
          <w:rFonts w:ascii="Consolas" w:hAnsi="Consolas"/>
          <w:b/>
          <w:i w:val="false"/>
          <w:color w:val="000000"/>
          <w:sz w:val="22"/>
        </w:rPr>
        <w:t>false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solver.hasAccess(</w:t>
      </w:r>
      <w:r>
        <w:rPr>
          <w:rFonts w:ascii="Consolas" w:hAnsi="Consolas"/>
          <w:b/>
          <w:i w:val="false"/>
          <w:color w:val="000000"/>
          <w:sz w:val="22"/>
        </w:rPr>
        <w:t>"C"</w:t>
      </w:r>
      <w:r>
        <w:rPr>
          <w:rFonts w:ascii="Consolas" w:hAnsi="Consolas"/>
          <w:b w:val="false"/>
          <w:i w:val="false"/>
          <w:color w:val="000000"/>
          <w:sz w:val="22"/>
        </w:rPr>
        <w:t xml:space="preserve">) == </w:t>
      </w:r>
      <w:r>
        <w:rPr>
          <w:rFonts w:ascii="Consolas" w:hAnsi="Consolas"/>
          <w:b/>
          <w:i w:val="false"/>
          <w:color w:val="000000"/>
          <w:sz w:val="22"/>
        </w:rPr>
        <w:t>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solver.hasAccess(</w:t>
      </w:r>
      <w:r>
        <w:rPr>
          <w:rFonts w:ascii="Consolas" w:hAnsi="Consolas"/>
          <w:b/>
          <w:i w:val="false"/>
          <w:color w:val="000000"/>
          <w:sz w:val="22"/>
        </w:rPr>
        <w:t>"F"</w:t>
      </w:r>
      <w:r>
        <w:rPr>
          <w:rFonts w:ascii="Consolas" w:hAnsi="Consolas"/>
          <w:b w:val="false"/>
          <w:i w:val="false"/>
          <w:color w:val="000000"/>
          <w:sz w:val="22"/>
        </w:rPr>
        <w:t xml:space="preserve">) == </w:t>
      </w:r>
      <w:r>
        <w:rPr>
          <w:rFonts w:ascii="Consolas" w:hAnsi="Consolas"/>
          <w:b/>
          <w:i w:val="false"/>
          <w:color w:val="000000"/>
          <w:sz w:val="22"/>
        </w:rPr>
        <w:t>true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assert </w:t>
      </w:r>
      <w:r>
        <w:rPr>
          <w:rFonts w:ascii="Consolas" w:hAnsi="Consolas"/>
          <w:b w:val="false"/>
          <w:i w:val="false"/>
          <w:color w:val="000000"/>
          <w:sz w:val="22"/>
        </w:rPr>
        <w:t>solver.hasAccess(</w:t>
      </w:r>
      <w:r>
        <w:rPr>
          <w:rFonts w:ascii="Consolas" w:hAnsi="Consolas"/>
          <w:b/>
          <w:i w:val="false"/>
          <w:color w:val="000000"/>
          <w:sz w:val="22"/>
        </w:rPr>
        <w:t>"G"</w:t>
      </w:r>
      <w:r>
        <w:rPr>
          <w:rFonts w:ascii="Consolas" w:hAnsi="Consolas"/>
          <w:b w:val="false"/>
          <w:i w:val="false"/>
          <w:color w:val="000000"/>
          <w:sz w:val="22"/>
        </w:rPr>
        <w:t xml:space="preserve">) == </w:t>
      </w:r>
      <w:r>
        <w:rPr>
          <w:rFonts w:ascii="Consolas" w:hAnsi="Consolas"/>
          <w:b/>
          <w:i w:val="false"/>
          <w:color w:val="000000"/>
          <w:sz w:val="22"/>
        </w:rPr>
        <w:t>false</w:t>
      </w:r>
      <w:r>
        <w:rPr>
          <w:rFonts w:ascii="Consolas" w:hAnsi="Consolas"/>
          <w:b w:val="false"/>
          <w:i w:val="false"/>
          <w:color w:val="000000"/>
          <w:sz w:val="22"/>
        </w:rPr>
        <w:t xml:space="preserve">; </w:t>
      </w:r>
      <w:r>
        <w:rPr>
          <w:rFonts w:ascii="Consolas" w:hAnsi="Consolas"/>
          <w:b w:val="false"/>
          <w:i/>
          <w:color w:val="000000"/>
          <w:sz w:val="22"/>
        </w:rPr>
        <w:t>//G is not in the folders structure</w:t>
      </w:r>
    </w:p>
    <w:p>
      <w:pPr>
        <w:spacing w:after="0"/>
        <w:ind w:left="120"/>
        <w:jc w:val="left"/>
      </w:pPr>
      <w:r>
        <w:rPr>
          <w:rFonts w:ascii="Consolas" w:hAnsi="Consolas"/>
          <w:b w:val="false"/>
          <w:i/>
          <w:color w:val="000000"/>
          <w:sz w:val="22"/>
        </w:rPr>
        <w:t xml:space="preserv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hyperlink r:id="rId13">
        <w:r>
          <w:rPr>
            <w:rFonts w:ascii="Cambria" w:hAnsi="Cambria"/>
            <w:b w:val="false"/>
            <w:i w:val="false"/>
            <w:color w:val="0000ff"/>
            <w:sz w:val="22"/>
            <w:u w:val="single"/>
          </w:rPr>
          <w:t>http://www.1point3acres.com/bbs/thread-445904-1-1.html</w:t>
        </w:r>
      </w:hyperlink>
    </w:p>
    <w:p>
      <w:pPr>
        <w:spacing w:after="0"/>
        <w:ind w:left="120"/>
        <w:jc w:val="left"/>
      </w:pPr>
      <w:r>
        <w:rPr>
          <w:rFonts w:ascii="Cambria" w:hAnsi="Cambria"/>
          <w:b w:val="false"/>
          <w:i w:val="false"/>
          <w:color w:val="000000"/>
          <w:sz w:val="22"/>
        </w:rPr>
        <w:t>followup说可访问set里有重复，比如C，B，A同时出现，要求只留一个A。</w:t>
      </w:r>
    </w:p>
    <w:p>
      <w:pPr>
        <w:spacing w:after="0"/>
        <w:ind w:left="120"/>
        <w:jc w:val="left"/>
      </w:pPr>
      <w:r>
        <w:rPr>
          <w:rFonts w:ascii="Cambria" w:hAnsi="Cambria"/>
          <w:b w:val="false"/>
          <w:i w:val="false"/>
          <w:color w:val="000000"/>
          <w:sz w:val="22"/>
        </w:rPr>
        <w:t>写一个fixRedundantAccess来优化，解与之前类似，往上如果parent 已经存在就删。写完问runtime，答O(mlogn)，m为可访问set的大小。</w:t>
      </w:r>
    </w:p>
    <w:p>
      <w:pPr>
        <w:spacing w:after="0"/>
        <w:ind w:left="120"/>
        <w:jc w:val="left"/>
      </w:pPr>
      <w:r>
        <w:rPr>
          <w:rFonts w:ascii="Cambria" w:hAnsi="Cambria"/>
          <w:b w:val="false"/>
          <w:i w:val="false"/>
          <w:color w:val="000000"/>
          <w:sz w:val="22"/>
        </w:rPr>
        <w:t>被要求继续优化，于是每次往上的时候把路径存下来，最后一起删掉（类似剪枝）。结果跑完发现不对，把最顶层也删了，于是debug。</w:t>
      </w:r>
    </w:p>
    <w:p>
      <w:pPr>
        <w:spacing w:after="0"/>
        <w:ind w:left="120"/>
        <w:jc w:val="left"/>
      </w:pPr>
      <w:r>
        <w:br/>
      </w:r>
    </w:p>
    <w:p>
      <w:pPr>
        <w:spacing w:after="0"/>
        <w:ind w:left="120"/>
        <w:jc w:val="left"/>
      </w:pPr>
      <w:r>
        <w:br/>
      </w:r>
    </w:p>
    <w:p>
      <w:pPr>
        <w:spacing w:after="0"/>
        <w:ind w:left="120"/>
        <w:jc w:val="left"/>
      </w:pPr>
      <w:r>
        <w:rPr>
          <w:rFonts w:ascii="Cambria" w:hAnsi="Cambria"/>
          <w:b w:val="false"/>
          <w:i w:val="false"/>
          <w:color w:val="000000"/>
          <w:sz w:val="22"/>
        </w:rPr>
        <w:t>我的思路是dfs，从set里的每个点出发，找到target folder返回true，否则一直搜到最底层的folder，搜索过程维持一个visited的set，避免以后重复搜索</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r>
        <w:br/>
      </w:r>
    </w:p>
    <w:p>
      <w:pPr>
        <w:pStyle w:val="Heading2"/>
        <w:spacing w:after="0"/>
        <w:ind w:left="120"/>
        <w:jc w:val="left"/>
      </w:pPr>
      <w:r>
        <w:rPr>
          <w:rFonts w:ascii="Cambria" w:hAnsi="Cambria"/>
          <w:color w:val="000000"/>
        </w:rPr>
        <w:t>Count And Say</w:t>
      </w:r>
    </w:p>
    <w:p>
      <w:pPr>
        <w:spacing w:after="0"/>
        <w:ind w:left="120"/>
        <w:jc w:val="left"/>
      </w:pPr>
      <w:r>
        <w:rPr>
          <w:rFonts w:ascii="Consolas" w:hAnsi="Consolas"/>
          <w:b w:val="false"/>
          <w:i w:val="false"/>
          <w:color w:val="000000"/>
          <w:sz w:val="22"/>
        </w:rPr>
        <w:t>class Solution {</w:t>
      </w:r>
    </w:p>
    <w:p>
      <w:pPr>
        <w:spacing w:after="0"/>
        <w:ind w:left="120"/>
        <w:jc w:val="left"/>
      </w:pPr>
      <w:r>
        <w:rPr>
          <w:rFonts w:ascii="Consolas" w:hAnsi="Consolas"/>
          <w:b w:val="false"/>
          <w:i w:val="false"/>
          <w:color w:val="000000"/>
          <w:sz w:val="22"/>
        </w:rPr>
        <w:t>    public String countAndSay(int n) {</w:t>
      </w:r>
    </w:p>
    <w:p>
      <w:pPr>
        <w:spacing w:after="0"/>
        <w:ind w:left="120"/>
        <w:jc w:val="left"/>
      </w:pPr>
      <w:r>
        <w:rPr>
          <w:rFonts w:ascii="Consolas" w:hAnsi="Consolas"/>
          <w:b w:val="false"/>
          <w:i w:val="false"/>
          <w:color w:val="000000"/>
          <w:sz w:val="22"/>
        </w:rPr>
        <w:t>        String curr = "1";</w:t>
      </w:r>
    </w:p>
    <w:p>
      <w:pPr>
        <w:spacing w:after="0"/>
        <w:ind w:left="120"/>
        <w:jc w:val="left"/>
      </w:pPr>
      <w:r>
        <w:rPr>
          <w:rFonts w:ascii="Consolas" w:hAnsi="Consolas"/>
          <w:b w:val="false"/>
          <w:i w:val="false"/>
          <w:color w:val="000000"/>
          <w:sz w:val="22"/>
        </w:rPr>
        <w:t>        StringBuilder sb = new StringBuilder();</w:t>
      </w:r>
    </w:p>
    <w:p>
      <w:pPr>
        <w:spacing w:after="0"/>
        <w:ind w:left="120"/>
        <w:jc w:val="left"/>
      </w:pPr>
      <w:r>
        <w:rPr>
          <w:rFonts w:ascii="Consolas" w:hAnsi="Consolas"/>
          <w:b w:val="false"/>
          <w:i w:val="false"/>
          <w:color w:val="000000"/>
          <w:sz w:val="22"/>
        </w:rPr>
        <w:t>        for(int i=2; i&lt;=n; i++) {</w:t>
      </w:r>
    </w:p>
    <w:p>
      <w:pPr>
        <w:spacing w:after="0"/>
        <w:ind w:left="120"/>
        <w:jc w:val="left"/>
      </w:pPr>
      <w:r>
        <w:rPr>
          <w:rFonts w:ascii="Consolas" w:hAnsi="Consolas"/>
          <w:b w:val="false"/>
          <w:i w:val="false"/>
          <w:color w:val="000000"/>
          <w:sz w:val="22"/>
        </w:rPr>
        <w:t>            sb.setLength(0);</w:t>
      </w:r>
    </w:p>
    <w:p>
      <w:pPr>
        <w:spacing w:after="0"/>
        <w:ind w:left="120"/>
        <w:jc w:val="left"/>
      </w:pPr>
      <w:r>
        <w:rPr>
          <w:rFonts w:ascii="Consolas" w:hAnsi="Consolas"/>
          <w:b w:val="false"/>
          <w:i w:val="false"/>
          <w:color w:val="000000"/>
          <w:sz w:val="22"/>
        </w:rPr>
        <w:t>            int count = 1;</w:t>
      </w:r>
    </w:p>
    <w:p>
      <w:pPr>
        <w:spacing w:after="0"/>
        <w:ind w:left="120"/>
        <w:jc w:val="left"/>
      </w:pPr>
      <w:r>
        <w:rPr>
          <w:rFonts w:ascii="Consolas" w:hAnsi="Consolas"/>
          <w:b w:val="false"/>
          <w:i w:val="false"/>
          <w:color w:val="000000"/>
          <w:sz w:val="22"/>
        </w:rPr>
        <w:t>            for(int j=0; j&lt;curr.length(); j++) {</w:t>
      </w:r>
    </w:p>
    <w:p>
      <w:pPr>
        <w:spacing w:after="0"/>
        <w:ind w:left="120"/>
        <w:jc w:val="left"/>
      </w:pPr>
      <w:r>
        <w:rPr>
          <w:rFonts w:ascii="Consolas" w:hAnsi="Consolas"/>
          <w:b w:val="false"/>
          <w:i w:val="false"/>
          <w:color w:val="000000"/>
          <w:sz w:val="22"/>
        </w:rPr>
        <w:t>                if(j==curr.length()-1 || curr.charAt(j)!=curr.charAt(j+1)) {</w:t>
      </w:r>
    </w:p>
    <w:p>
      <w:pPr>
        <w:spacing w:after="0"/>
        <w:ind w:left="120"/>
        <w:jc w:val="left"/>
      </w:pPr>
      <w:r>
        <w:rPr>
          <w:rFonts w:ascii="Consolas" w:hAnsi="Consolas"/>
          <w:b w:val="false"/>
          <w:i w:val="false"/>
          <w:color w:val="000000"/>
          <w:sz w:val="22"/>
        </w:rPr>
        <w:t>                    sb.append(count).append(curr.charAt(j));</w:t>
      </w:r>
    </w:p>
    <w:p>
      <w:pPr>
        <w:spacing w:after="0"/>
        <w:ind w:left="120"/>
        <w:jc w:val="left"/>
      </w:pPr>
      <w:r>
        <w:rPr>
          <w:rFonts w:ascii="Consolas" w:hAnsi="Consolas"/>
          <w:b w:val="false"/>
          <w:i w:val="false"/>
          <w:color w:val="000000"/>
          <w:sz w:val="22"/>
        </w:rPr>
        <w:t>                    count=1;</w:t>
      </w:r>
    </w:p>
    <w:p>
      <w:pPr>
        <w:spacing w:after="0"/>
        <w:ind w:left="120"/>
        <w:jc w:val="left"/>
      </w:pPr>
      <w:r>
        <w:rPr>
          <w:rFonts w:ascii="Consolas" w:hAnsi="Consolas"/>
          <w:b w:val="false"/>
          <w:i w:val="false"/>
          <w:color w:val="000000"/>
          <w:sz w:val="22"/>
        </w:rPr>
        <w:t>                } else</w:t>
      </w:r>
    </w:p>
    <w:p>
      <w:pPr>
        <w:spacing w:after="0"/>
        <w:ind w:left="120"/>
        <w:jc w:val="left"/>
      </w:pPr>
      <w:r>
        <w:rPr>
          <w:rFonts w:ascii="Consolas" w:hAnsi="Consolas"/>
          <w:b w:val="false"/>
          <w:i w:val="false"/>
          <w:color w:val="000000"/>
          <w:sz w:val="22"/>
        </w:rPr>
        <w:t>                    count++;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curr = sb.toString();</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curr;</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Folders And Cows</w:t>
      </w:r>
    </w:p>
    <w:p>
      <w:pPr>
        <w:pStyle w:val="Heading2"/>
        <w:spacing w:after="0"/>
        <w:ind w:left="120"/>
        <w:jc w:val="left"/>
      </w:pPr>
      <w:r>
        <w:rPr>
          <w:rFonts w:ascii="Cambria" w:hAnsi="Cambria"/>
          <w:color w:val="000000"/>
        </w:rPr>
        <w:t>Grid Illumination</w:t>
      </w:r>
    </w:p>
    <w:p>
      <w:pPr>
        <w:pStyle w:val="Heading2"/>
        <w:spacing w:after="0"/>
        <w:ind w:left="120"/>
        <w:jc w:val="left"/>
      </w:pPr>
      <w:r>
        <w:br/>
      </w:r>
    </w:p>
    <w:p>
      <w:pPr>
        <w:pStyle w:val="Heading1"/>
        <w:spacing w:after="0"/>
        <w:ind w:left="120"/>
        <w:jc w:val="left"/>
      </w:pPr>
      <w:r>
        <w:rPr>
          <w:rFonts w:ascii="Cambria" w:hAnsi="Cambria"/>
          <w:color w:val="000000"/>
        </w:rPr>
        <w:t>Multi-threading</w:t>
      </w:r>
    </w:p>
    <w:p>
      <w:pPr>
        <w:spacing w:after="0"/>
        <w:ind w:left="120"/>
        <w:jc w:val="left"/>
      </w:pPr>
      <w:r>
        <w:br/>
      </w:r>
    </w:p>
    <w:p>
      <w:pPr>
        <w:spacing w:after="0"/>
        <w:ind w:left="120"/>
        <w:jc w:val="left"/>
      </w:pPr>
      <w:r>
        <w:br/>
      </w:r>
    </w:p>
    <w:p>
      <w:pPr>
        <w:pStyle w:val="Heading2"/>
        <w:spacing w:after="0"/>
        <w:ind w:left="120"/>
        <w:jc w:val="left"/>
      </w:pPr>
      <w:r>
        <w:rPr>
          <w:rFonts w:ascii="Cambria" w:hAnsi="Cambria"/>
          <w:color w:val="000000"/>
        </w:rPr>
        <w:t>Web Crawler</w:t>
      </w:r>
    </w:p>
    <w:p>
      <w:pPr>
        <w:spacing w:after="0"/>
        <w:ind w:left="120"/>
        <w:jc w:val="left"/>
      </w:pPr>
      <w:hyperlink r:id="rId14">
        <w:r>
          <w:rPr>
            <w:rFonts w:ascii="Cambria" w:hAnsi="Cambria"/>
            <w:b w:val="false"/>
            <w:i w:val="false"/>
            <w:color w:val="0000ff"/>
            <w:sz w:val="22"/>
            <w:u w:val="single"/>
          </w:rPr>
          <w:t>http://scrumbucket.org/tutorials/neo4j-site-crawler/part-2-create-multi-threaded-crawl-manager/</w:t>
        </w:r>
      </w:hyperlink>
    </w:p>
    <w:p>
      <w:pPr>
        <w:spacing w:after="0"/>
        <w:ind w:left="120"/>
        <w:jc w:val="left"/>
      </w:pPr>
      <w:r>
        <w:br/>
      </w:r>
    </w:p>
    <w:p>
      <w:pPr>
        <w:spacing w:after="0"/>
        <w:ind w:left="120"/>
        <w:jc w:val="left"/>
      </w:pPr>
      <w:r>
        <w:rPr>
          <w:rFonts w:ascii="Cambria" w:hAnsi="Cambria"/>
          <w:b w:val="false"/>
          <w:i w:val="false"/>
          <w:color w:val="000000"/>
          <w:sz w:val="22"/>
        </w:rPr>
        <w:t>Multithreading Things to consider:</w:t>
      </w:r>
    </w:p>
    <w:p>
      <w:pPr>
        <w:numPr>
          <w:ilvl w:val="0"/>
          <w:numId w:val="20"/>
        </w:numPr>
        <w:spacing w:after="0"/>
        <w:jc w:val="left"/>
      </w:pPr>
      <w:r>
        <w:rPr>
          <w:rFonts w:ascii="Cambria" w:hAnsi="Cambria"/>
          <w:b w:val="false"/>
          <w:i w:val="false"/>
          <w:color w:val="000000"/>
          <w:sz w:val="22"/>
        </w:rPr>
        <w:t>which part is most time-consuming. The part that the thread knows the url to be visited and getting back list of URLs. Network latency, webpage content parser and processing.</w:t>
      </w:r>
    </w:p>
    <w:p>
      <w:pPr>
        <w:numPr>
          <w:ilvl w:val="0"/>
          <w:numId w:val="20"/>
        </w:numPr>
        <w:spacing w:after="0"/>
        <w:jc w:val="left"/>
      </w:pPr>
      <w:r>
        <w:rPr>
          <w:rFonts w:ascii="Cambria" w:hAnsi="Cambria"/>
          <w:b w:val="false"/>
          <w:i w:val="false"/>
          <w:color w:val="000000"/>
          <w:sz w:val="22"/>
        </w:rPr>
        <w:t>Should visit URL? e.g. define the depth of crawling, type of urls e.g. the one without ending in .pdf, size of the result set etc.</w:t>
      </w:r>
    </w:p>
    <w:p>
      <w:pPr>
        <w:numPr>
          <w:ilvl w:val="0"/>
          <w:numId w:val="20"/>
        </w:numPr>
        <w:spacing w:after="0"/>
        <w:jc w:val="left"/>
      </w:pPr>
      <w:r>
        <w:rPr>
          <w:rFonts w:ascii="Cambria" w:hAnsi="Cambria"/>
          <w:b w:val="false"/>
          <w:i w:val="false"/>
          <w:color w:val="000000"/>
          <w:sz w:val="22"/>
        </w:rPr>
        <w:t>Crawler failed, will throws ExecutionException</w:t>
      </w:r>
    </w:p>
    <w:p>
      <w:pPr>
        <w:numPr>
          <w:ilvl w:val="0"/>
          <w:numId w:val="20"/>
        </w:numPr>
        <w:spacing w:after="0"/>
        <w:jc w:val="left"/>
      </w:pPr>
      <w:r>
        <w:rPr>
          <w:rFonts w:ascii="Cambria" w:hAnsi="Cambria"/>
          <w:b w:val="false"/>
          <w:i w:val="false"/>
          <w:color w:val="000000"/>
          <w:sz w:val="22"/>
        </w:rPr>
        <w:t>Sleep the master thread a little bit each time after the checking of futures… manager thread will not use all the resources</w:t>
      </w:r>
    </w:p>
    <w:p>
      <w:pPr>
        <w:spacing w:after="0"/>
        <w:ind w:left="120"/>
        <w:jc w:val="left"/>
      </w:pPr>
      <w:r>
        <w:br/>
      </w:r>
    </w:p>
    <w:p>
      <w:pPr>
        <w:spacing w:after="0"/>
        <w:ind w:left="120"/>
        <w:jc w:val="left"/>
      </w:pPr>
      <w:r>
        <w:rPr>
          <w:rFonts w:ascii="Cambria" w:hAnsi="Cambria"/>
          <w:b w:val="false"/>
          <w:i w:val="false"/>
          <w:color w:val="000000"/>
          <w:sz w:val="22"/>
        </w:rPr>
        <w:t>Simple single thread DFS, BFS</w:t>
      </w:r>
    </w:p>
    <w:p>
      <w:pPr>
        <w:spacing w:after="0"/>
        <w:ind w:left="120"/>
        <w:jc w:val="left"/>
      </w:pPr>
      <w:r>
        <w:rPr>
          <w:rFonts w:ascii="Consolas" w:hAnsi="Consolas"/>
          <w:b/>
          <w:i w:val="false"/>
          <w:color w:val="000000"/>
          <w:sz w:val="22"/>
        </w:rPr>
        <w:t xml:space="preserve">public </w:t>
      </w:r>
      <w:r>
        <w:rPr>
          <w:rFonts w:ascii="Consolas" w:hAnsi="Consolas"/>
          <w:b w:val="false"/>
          <w:i w:val="false"/>
          <w:color w:val="000000"/>
          <w:sz w:val="22"/>
        </w:rPr>
        <w:t>List&lt;String&gt; crawlBFS(String url) {</w:t>
      </w:r>
    </w:p>
    <w:p>
      <w:pPr>
        <w:spacing w:after="0"/>
        <w:ind w:left="120"/>
        <w:jc w:val="left"/>
      </w:pPr>
      <w:r>
        <w:rPr>
          <w:rFonts w:ascii="Consolas" w:hAnsi="Consolas"/>
          <w:b w:val="false"/>
          <w:i w:val="false"/>
          <w:color w:val="000000"/>
          <w:sz w:val="22"/>
        </w:rPr>
        <w:t xml:space="preserve">    Set&lt;String&gt; result =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xml:space="preserve">    Queue&lt;String&gt; q = </w:t>
      </w:r>
      <w:r>
        <w:rPr>
          <w:rFonts w:ascii="Consolas" w:hAnsi="Consolas"/>
          <w:b/>
          <w:i w:val="false"/>
          <w:color w:val="000000"/>
          <w:sz w:val="22"/>
        </w:rPr>
        <w:t xml:space="preserve">new </w:t>
      </w:r>
      <w:r>
        <w:rPr>
          <w:rFonts w:ascii="Consolas" w:hAnsi="Consolas"/>
          <w:b w:val="false"/>
          <w:i w:val="false"/>
          <w:color w:val="000000"/>
          <w:sz w:val="22"/>
        </w:rPr>
        <w:t>LinkedList&lt;&gt;();</w:t>
      </w:r>
    </w:p>
    <w:p>
      <w:pPr>
        <w:spacing w:after="0"/>
        <w:ind w:left="120"/>
        <w:jc w:val="left"/>
      </w:pPr>
      <w:r>
        <w:rPr>
          <w:rFonts w:ascii="Consolas" w:hAnsi="Consolas"/>
          <w:b w:val="false"/>
          <w:i w:val="false"/>
          <w:color w:val="000000"/>
          <w:sz w:val="22"/>
        </w:rPr>
        <w:t>    q.add(url); result.add(url);</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(!q.isEmpty()) {</w:t>
      </w:r>
    </w:p>
    <w:p>
      <w:pPr>
        <w:spacing w:after="0"/>
        <w:ind w:left="120"/>
        <w:jc w:val="left"/>
      </w:pPr>
      <w:r>
        <w:rPr>
          <w:rFonts w:ascii="Consolas" w:hAnsi="Consolas"/>
          <w:b w:val="false"/>
          <w:i w:val="false"/>
          <w:color w:val="000000"/>
          <w:sz w:val="22"/>
        </w:rPr>
        <w:t>        String currUrl = q.poll();</w:t>
      </w:r>
    </w:p>
    <w:p>
      <w:pPr>
        <w:spacing w:after="0"/>
        <w:ind w:left="120"/>
        <w:jc w:val="left"/>
      </w:pPr>
      <w:r>
        <w:br/>
      </w:r>
    </w:p>
    <w:p>
      <w:pPr>
        <w:spacing w:after="0"/>
        <w:ind w:left="120"/>
        <w:jc w:val="left"/>
      </w:pPr>
      <w:r>
        <w:rPr>
          <w:rFonts w:ascii="Consolas" w:hAnsi="Consolas"/>
          <w:b w:val="false"/>
          <w:i w:val="false"/>
          <w:color w:val="000000"/>
          <w:sz w:val="22"/>
        </w:rPr>
        <w:t>        List&lt;String&gt; childrenUrls = getUrls(currUrl);</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(childrenUrls!=</w:t>
      </w:r>
      <w:r>
        <w:rPr>
          <w:rFonts w:ascii="Consolas" w:hAnsi="Consolas"/>
          <w:b/>
          <w:i w:val="false"/>
          <w:color w:val="000000"/>
          <w:sz w:val="22"/>
        </w:rPr>
        <w:t>null</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(String childUrl: childrenUrls)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(!result.contains(childUrl)) {</w:t>
      </w:r>
    </w:p>
    <w:p>
      <w:pPr>
        <w:spacing w:after="0"/>
        <w:ind w:left="120"/>
        <w:jc w:val="left"/>
      </w:pPr>
      <w:r>
        <w:rPr>
          <w:rFonts w:ascii="Consolas" w:hAnsi="Consolas"/>
          <w:b w:val="false"/>
          <w:i w:val="false"/>
          <w:color w:val="000000"/>
          <w:sz w:val="22"/>
        </w:rPr>
        <w:t>                    q.offer(childUrl);</w:t>
      </w:r>
    </w:p>
    <w:p>
      <w:pPr>
        <w:spacing w:after="0"/>
        <w:ind w:left="120"/>
        <w:jc w:val="left"/>
      </w:pPr>
      <w:r>
        <w:rPr>
          <w:rFonts w:ascii="Consolas" w:hAnsi="Consolas"/>
          <w:b w:val="false"/>
          <w:i w:val="false"/>
          <w:color w:val="000000"/>
          <w:sz w:val="22"/>
        </w:rPr>
        <w:t>                    result.add(childUrl);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new </w:t>
      </w:r>
      <w:r>
        <w:rPr>
          <w:rFonts w:ascii="Consolas" w:hAnsi="Consolas"/>
          <w:b w:val="false"/>
          <w:i w:val="false"/>
          <w:color w:val="000000"/>
          <w:sz w:val="22"/>
        </w:rPr>
        <w:t>ArrayList&lt;&gt;(result);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i w:val="false"/>
          <w:color w:val="000000"/>
          <w:sz w:val="22"/>
        </w:rPr>
        <w:t xml:space="preserve">public </w:t>
      </w:r>
      <w:r>
        <w:rPr>
          <w:rFonts w:ascii="Consolas" w:hAnsi="Consolas"/>
          <w:b w:val="false"/>
          <w:i w:val="false"/>
          <w:color w:val="000000"/>
          <w:sz w:val="22"/>
        </w:rPr>
        <w:t>List&lt;String&gt; crawlDFS(String url) {</w:t>
      </w:r>
    </w:p>
    <w:p>
      <w:pPr>
        <w:spacing w:after="0"/>
        <w:ind w:left="120"/>
        <w:jc w:val="left"/>
      </w:pPr>
      <w:r>
        <w:rPr>
          <w:rFonts w:ascii="Consolas" w:hAnsi="Consolas"/>
          <w:b w:val="false"/>
          <w:i w:val="false"/>
          <w:color w:val="000000"/>
          <w:sz w:val="22"/>
        </w:rPr>
        <w:t xml:space="preserve">    Set&lt;String&gt; result =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br/>
      </w:r>
    </w:p>
    <w:p>
      <w:pPr>
        <w:spacing w:after="0"/>
        <w:ind w:left="120"/>
        <w:jc w:val="left"/>
      </w:pPr>
      <w:r>
        <w:rPr>
          <w:rFonts w:ascii="Consolas" w:hAnsi="Consolas"/>
          <w:b w:val="false"/>
          <w:i w:val="false"/>
          <w:color w:val="000000"/>
          <w:sz w:val="22"/>
        </w:rPr>
        <w:t>    crawlDFSHelper(result, url);</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new </w:t>
      </w:r>
      <w:r>
        <w:rPr>
          <w:rFonts w:ascii="Consolas" w:hAnsi="Consolas"/>
          <w:b w:val="false"/>
          <w:i w:val="false"/>
          <w:color w:val="000000"/>
          <w:sz w:val="22"/>
        </w:rPr>
        <w:t>ArrayList&lt;&gt;(result);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i w:val="false"/>
          <w:color w:val="000000"/>
          <w:sz w:val="22"/>
        </w:rPr>
        <w:t xml:space="preserve">public void </w:t>
      </w:r>
      <w:r>
        <w:rPr>
          <w:rFonts w:ascii="Consolas" w:hAnsi="Consolas"/>
          <w:b w:val="false"/>
          <w:i w:val="false"/>
          <w:color w:val="000000"/>
          <w:sz w:val="22"/>
        </w:rPr>
        <w:t>crawlDFSHelper(Set&lt;String&gt; result, String url)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(url==</w:t>
      </w:r>
      <w:r>
        <w:rPr>
          <w:rFonts w:ascii="Consolas" w:hAnsi="Consolas"/>
          <w:b/>
          <w:i w:val="false"/>
          <w:color w:val="000000"/>
          <w:sz w:val="22"/>
        </w:rPr>
        <w:t xml:space="preserve">null </w:t>
      </w:r>
      <w:r>
        <w:rPr>
          <w:rFonts w:ascii="Consolas" w:hAnsi="Consolas"/>
          <w:b w:val="false"/>
          <w:i w:val="false"/>
          <w:color w:val="000000"/>
          <w:sz w:val="22"/>
        </w:rPr>
        <w:t xml:space="preserve">|| result.contains(url)) </w:t>
      </w:r>
      <w:r>
        <w:rPr>
          <w:rFonts w:ascii="Consolas" w:hAnsi="Consolas"/>
          <w:b/>
          <w:i w:val="false"/>
          <w:color w:val="000000"/>
          <w:sz w:val="22"/>
        </w:rPr>
        <w:t>return</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result.add(url);</w:t>
      </w:r>
    </w:p>
    <w:p>
      <w:pPr>
        <w:spacing w:after="0"/>
        <w:ind w:left="120"/>
        <w:jc w:val="left"/>
      </w:pPr>
      <w:r>
        <w:rPr>
          <w:rFonts w:ascii="Consolas" w:hAnsi="Consolas"/>
          <w:b w:val="false"/>
          <w:i w:val="false"/>
          <w:color w:val="000000"/>
          <w:sz w:val="22"/>
        </w:rPr>
        <w:t>    List&lt;String&gt; childrenUrls = getUrls(url);</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(childrenUrls!=</w:t>
      </w:r>
      <w:r>
        <w:rPr>
          <w:rFonts w:ascii="Consolas" w:hAnsi="Consolas"/>
          <w:b/>
          <w:i w:val="false"/>
          <w:color w:val="000000"/>
          <w:sz w:val="22"/>
        </w:rPr>
        <w:t>null</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(String childUrl: childrenUrls) {</w:t>
      </w:r>
    </w:p>
    <w:p>
      <w:pPr>
        <w:spacing w:after="0"/>
        <w:ind w:left="120"/>
        <w:jc w:val="left"/>
      </w:pPr>
      <w:r>
        <w:rPr>
          <w:rFonts w:ascii="Consolas" w:hAnsi="Consolas"/>
          <w:b w:val="false"/>
          <w:i w:val="false"/>
          <w:color w:val="000000"/>
          <w:sz w:val="22"/>
        </w:rPr>
        <w:t>            crawlDFSHelper(result, childUrl);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Multithread version:</w:t>
      </w:r>
    </w:p>
    <w:p>
      <w:pPr>
        <w:numPr>
          <w:ilvl w:val="0"/>
          <w:numId w:val="21"/>
        </w:numPr>
        <w:spacing w:after="0"/>
        <w:jc w:val="left"/>
      </w:pPr>
      <w:r>
        <w:rPr>
          <w:rFonts w:ascii="Cambria" w:hAnsi="Cambria"/>
          <w:b w:val="false"/>
          <w:i w:val="false"/>
          <w:color w:val="000000"/>
          <w:sz w:val="22"/>
        </w:rPr>
        <w:t>since the most time consuming part is the getUrls(url) function, we can use a Master/slave approach to parallel processing the getUrls(url), </w:t>
      </w:r>
    </w:p>
    <w:p>
      <w:pPr>
        <w:numPr>
          <w:ilvl w:val="0"/>
          <w:numId w:val="21"/>
        </w:numPr>
        <w:spacing w:after="0"/>
        <w:jc w:val="left"/>
      </w:pPr>
      <w:r>
        <w:rPr>
          <w:rFonts w:ascii="Cambria" w:hAnsi="Cambria"/>
          <w:b w:val="false"/>
          <w:i w:val="false"/>
          <w:color w:val="000000"/>
          <w:sz w:val="22"/>
        </w:rPr>
        <w:t>The benefit of also making the read write of result set parallel doesn’t justify synch overhead. So, prefer just the master thread to do it.</w:t>
      </w:r>
    </w:p>
    <w:p>
      <w:pPr>
        <w:spacing w:after="0"/>
        <w:ind w:left="120"/>
        <w:jc w:val="left"/>
      </w:pPr>
      <w:r>
        <w:br/>
      </w:r>
    </w:p>
    <w:p>
      <w:pPr>
        <w:spacing w:after="0"/>
        <w:ind w:left="120"/>
        <w:jc w:val="left"/>
      </w:pPr>
      <w:r>
        <w:rPr>
          <w:rFonts w:ascii="Consolas" w:hAnsi="Consolas"/>
          <w:b/>
          <w:i w:val="false"/>
          <w:color w:val="000000"/>
          <w:sz w:val="22"/>
        </w:rPr>
        <w:t xml:space="preserve">import </w:t>
      </w:r>
      <w:r>
        <w:rPr>
          <w:rFonts w:ascii="Consolas" w:hAnsi="Consolas"/>
          <w:b w:val="false"/>
          <w:i w:val="false"/>
          <w:color w:val="000000"/>
          <w:sz w:val="22"/>
        </w:rPr>
        <w:t>java.util.*;</w:t>
      </w:r>
    </w:p>
    <w:p>
      <w:pPr>
        <w:spacing w:after="0"/>
        <w:ind w:left="120"/>
        <w:jc w:val="left"/>
      </w:pPr>
      <w:r>
        <w:rPr>
          <w:rFonts w:ascii="Consolas" w:hAnsi="Consolas"/>
          <w:b/>
          <w:i w:val="false"/>
          <w:color w:val="000000"/>
          <w:sz w:val="22"/>
        </w:rPr>
        <w:t xml:space="preserve">import </w:t>
      </w:r>
      <w:r>
        <w:rPr>
          <w:rFonts w:ascii="Consolas" w:hAnsi="Consolas"/>
          <w:b w:val="false"/>
          <w:i w:val="false"/>
          <w:color w:val="000000"/>
          <w:sz w:val="22"/>
        </w:rPr>
        <w:t>java.util.concurrent.*;</w:t>
      </w:r>
    </w:p>
    <w:p>
      <w:pPr>
        <w:spacing w:after="0"/>
        <w:ind w:left="120"/>
        <w:jc w:val="left"/>
      </w:pPr>
      <w:r>
        <w:br/>
      </w:r>
    </w:p>
    <w:p>
      <w:pPr>
        <w:spacing w:after="0"/>
        <w:ind w:left="120"/>
        <w:jc w:val="left"/>
      </w:pPr>
      <w:r>
        <w:rPr>
          <w:rFonts w:ascii="Consolas" w:hAnsi="Consolas"/>
          <w:b w:val="false"/>
          <w:i/>
          <w:color w:val="000000"/>
          <w:sz w:val="22"/>
        </w:rPr>
        <w:t>/*</w:t>
      </w:r>
    </w:p>
    <w:p>
      <w:pPr>
        <w:spacing w:after="0"/>
        <w:ind w:left="120"/>
        <w:jc w:val="left"/>
      </w:pPr>
      <w:r>
        <w:rPr>
          <w:rFonts w:ascii="Consolas" w:hAnsi="Consolas"/>
          <w:b w:val="false"/>
          <w:i/>
          <w:color w:val="000000"/>
          <w:sz w:val="22"/>
        </w:rPr>
        <w:t>    http://scrumbucket.org/tutorials/neo4j-site-crawler/part-2-create-multi-threaded-crawl-manager/</w:t>
      </w:r>
    </w:p>
    <w:p>
      <w:pPr>
        <w:spacing w:after="0"/>
        <w:ind w:left="120"/>
        <w:jc w:val="left"/>
      </w:pPr>
      <w:r>
        <w:rPr>
          <w:rFonts w:ascii="Consolas" w:hAnsi="Consolas"/>
          <w:b w:val="false"/>
          <w:i/>
          <w:color w:val="000000"/>
          <w:sz w:val="22"/>
        </w:rPr>
        <w:t> */</w:t>
      </w:r>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CrawlerManager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final int </w:t>
      </w:r>
      <w:r>
        <w:rPr>
          <w:rFonts w:ascii="Consolas" w:hAnsi="Consolas"/>
          <w:b/>
          <w:i/>
          <w:color w:val="000000"/>
          <w:sz w:val="22"/>
        </w:rPr>
        <w:t xml:space="preserve">THREAD_COUNT </w:t>
      </w:r>
      <w:r>
        <w:rPr>
          <w:rFonts w:ascii="Consolas" w:hAnsi="Consolas"/>
          <w:b w:val="false"/>
          <w:i w:val="false"/>
          <w:color w:val="000000"/>
          <w:sz w:val="22"/>
        </w:rPr>
        <w:t>= 10;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static final long </w:t>
      </w:r>
      <w:r>
        <w:rPr>
          <w:rFonts w:ascii="Consolas" w:hAnsi="Consolas"/>
          <w:b/>
          <w:i/>
          <w:color w:val="000000"/>
          <w:sz w:val="22"/>
        </w:rPr>
        <w:t xml:space="preserve">PAUSE_TIME </w:t>
      </w:r>
      <w:r>
        <w:rPr>
          <w:rFonts w:ascii="Consolas" w:hAnsi="Consolas"/>
          <w:b w:val="false"/>
          <w:i w:val="false"/>
          <w:color w:val="000000"/>
          <w:sz w:val="22"/>
        </w:rPr>
        <w:t>= 1000;</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Set&lt;String&gt; </w:t>
      </w:r>
      <w:r>
        <w:rPr>
          <w:rFonts w:ascii="Consolas" w:hAnsi="Consolas"/>
          <w:b/>
          <w:i w:val="false"/>
          <w:color w:val="000000"/>
          <w:sz w:val="22"/>
        </w:rPr>
        <w:t xml:space="preserve">result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HashSet&lt;&gt;();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List&lt;Future&lt;List&lt;String&gt;&gt;&gt; </w:t>
      </w:r>
      <w:r>
        <w:rPr>
          <w:rFonts w:ascii="Consolas" w:hAnsi="Consolas"/>
          <w:b/>
          <w:i w:val="false"/>
          <w:color w:val="000000"/>
          <w:sz w:val="22"/>
        </w:rPr>
        <w:t xml:space="preserve">futures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ExecutorService </w:t>
      </w:r>
      <w:r>
        <w:rPr>
          <w:rFonts w:ascii="Consolas" w:hAnsi="Consolas"/>
          <w:b/>
          <w:i w:val="false"/>
          <w:color w:val="000000"/>
          <w:sz w:val="22"/>
        </w:rPr>
        <w:t xml:space="preserve">executor </w:t>
      </w:r>
      <w:r>
        <w:rPr>
          <w:rFonts w:ascii="Consolas" w:hAnsi="Consolas"/>
          <w:b w:val="false"/>
          <w:i w:val="false"/>
          <w:color w:val="000000"/>
          <w:sz w:val="22"/>
        </w:rPr>
        <w:t>= Executors.</w:t>
      </w:r>
      <w:r>
        <w:rPr>
          <w:rFonts w:ascii="Consolas" w:hAnsi="Consolas"/>
          <w:b w:val="false"/>
          <w:i/>
          <w:color w:val="000000"/>
          <w:sz w:val="22"/>
        </w:rPr>
        <w:t>newFixedThreadPool</w:t>
      </w:r>
      <w:r>
        <w:rPr>
          <w:rFonts w:ascii="Consolas" w:hAnsi="Consolas"/>
          <w:b w:val="false"/>
          <w:i w:val="false"/>
          <w:color w:val="000000"/>
          <w:sz w:val="22"/>
        </w:rPr>
        <w:t>(</w:t>
      </w:r>
      <w:r>
        <w:rPr>
          <w:rFonts w:ascii="Consolas" w:hAnsi="Consolas"/>
          <w:b/>
          <w:i/>
          <w:color w:val="000000"/>
          <w:sz w:val="22"/>
        </w:rPr>
        <w:t>THREAD_COUNT</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static </w:t>
      </w:r>
      <w:r>
        <w:rPr>
          <w:rFonts w:ascii="Consolas" w:hAnsi="Consolas"/>
          <w:b w:val="false"/>
          <w:i w:val="false"/>
          <w:color w:val="000000"/>
          <w:sz w:val="22"/>
        </w:rPr>
        <w:t xml:space="preserve">Map&lt;String, List&lt;String&gt;&gt; </w:t>
      </w:r>
      <w:r>
        <w:rPr>
          <w:rFonts w:ascii="Consolas" w:hAnsi="Consolas"/>
          <w:b w:val="false"/>
          <w:i/>
          <w:color w:val="000000"/>
          <w:sz w:val="22"/>
        </w:rPr>
        <w:t>connectedUrls</w:t>
      </w:r>
      <w:r>
        <w:rPr>
          <w:rFonts w:ascii="Consolas" w:hAnsi="Consolas"/>
          <w:b w:val="false"/>
          <w:i w:val="false"/>
          <w:color w:val="000000"/>
          <w:sz w:val="22"/>
        </w:rPr>
        <w:t>;</w:t>
      </w:r>
    </w:p>
    <w:p>
      <w:pPr>
        <w:spacing w:after="0"/>
        <w:ind w:left="120"/>
        <w:jc w:val="left"/>
      </w:pPr>
      <w:r>
        <w:br/>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w:t>
      </w:r>
      <w:r>
        <w:rPr>
          <w:rFonts w:ascii="Consolas" w:hAnsi="Consolas"/>
          <w:b w:val="false"/>
          <w:i w:val="false"/>
          <w:color w:val="000000"/>
          <w:sz w:val="22"/>
        </w:rPr>
        <w:t>List&lt;String&gt; getUrls(String url)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color w:val="000000"/>
          <w:sz w:val="22"/>
        </w:rPr>
        <w:t>connectedUrls</w:t>
      </w:r>
      <w:r>
        <w:rPr>
          <w:rFonts w:ascii="Consolas" w:hAnsi="Consolas"/>
          <w:b w:val="false"/>
          <w:i w:val="false"/>
          <w:color w:val="000000"/>
          <w:sz w:val="22"/>
        </w:rPr>
        <w:t xml:space="preserve">.getOrDefault(url, </w:t>
      </w:r>
      <w:r>
        <w:rPr>
          <w:rFonts w:ascii="Consolas" w:hAnsi="Consolas"/>
          <w:b/>
          <w:i w:val="false"/>
          <w:color w:val="000000"/>
          <w:sz w:val="22"/>
        </w:rPr>
        <w:t xml:space="preserve">new </w:t>
      </w:r>
      <w:r>
        <w:rPr>
          <w:rFonts w:ascii="Consolas" w:hAnsi="Consolas"/>
          <w:b w:val="false"/>
          <w:i w:val="false"/>
          <w:color w:val="000000"/>
          <w:sz w:val="22"/>
        </w:rPr>
        <w:t>ArrayList&lt;String&gt;());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List&lt;String&gt; crawl(String startUrl) {</w:t>
      </w:r>
    </w:p>
    <w:p>
      <w:pPr>
        <w:spacing w:after="0"/>
        <w:ind w:left="120"/>
        <w:jc w:val="left"/>
      </w:pPr>
      <w:r>
        <w:rPr>
          <w:rFonts w:ascii="Consolas" w:hAnsi="Consolas"/>
          <w:b w:val="false"/>
          <w:i w:val="false"/>
          <w:color w:val="000000"/>
          <w:sz w:val="22"/>
        </w:rPr>
        <w:t>        submitNewUrl(startUrl);</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try</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(checkCrawlerResults());</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catch </w:t>
      </w:r>
      <w:r>
        <w:rPr>
          <w:rFonts w:ascii="Consolas" w:hAnsi="Consolas"/>
          <w:b w:val="false"/>
          <w:i w:val="false"/>
          <w:color w:val="000000"/>
          <w:sz w:val="22"/>
        </w:rPr>
        <w:t>(InterruptedException e)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executor</w:t>
      </w:r>
      <w:r>
        <w:rPr>
          <w:rFonts w:ascii="Consolas" w:hAnsi="Consolas"/>
          <w:b w:val="false"/>
          <w:i w:val="false"/>
          <w:color w:val="000000"/>
          <w:sz w:val="22"/>
        </w:rPr>
        <w:t>.shutdown();</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new </w:t>
      </w:r>
      <w:r>
        <w:rPr>
          <w:rFonts w:ascii="Consolas" w:hAnsi="Consolas"/>
          <w:b w:val="false"/>
          <w:i w:val="false"/>
          <w:color w:val="000000"/>
          <w:sz w:val="22"/>
        </w:rPr>
        <w:t>ArrayList&lt;&gt;(</w:t>
      </w:r>
      <w:r>
        <w:rPr>
          <w:rFonts w:ascii="Consolas" w:hAnsi="Consolas"/>
          <w:b/>
          <w:i w:val="false"/>
          <w:color w:val="000000"/>
          <w:sz w:val="22"/>
        </w:rPr>
        <w:t>result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boolean </w:t>
      </w:r>
      <w:r>
        <w:rPr>
          <w:rFonts w:ascii="Consolas" w:hAnsi="Consolas"/>
          <w:b w:val="false"/>
          <w:i w:val="false"/>
          <w:color w:val="000000"/>
          <w:sz w:val="22"/>
        </w:rPr>
        <w:t xml:space="preserve">checkCrawlerResults() </w:t>
      </w:r>
      <w:r>
        <w:rPr>
          <w:rFonts w:ascii="Consolas" w:hAnsi="Consolas"/>
          <w:b/>
          <w:i w:val="false"/>
          <w:color w:val="000000"/>
          <w:sz w:val="22"/>
        </w:rPr>
        <w:t xml:space="preserve">throws </w:t>
      </w:r>
      <w:r>
        <w:rPr>
          <w:rFonts w:ascii="Consolas" w:hAnsi="Consolas"/>
          <w:b w:val="false"/>
          <w:i w:val="false"/>
          <w:color w:val="000000"/>
          <w:sz w:val="22"/>
        </w:rPr>
        <w:t>InterruptedException {</w:t>
      </w:r>
    </w:p>
    <w:p>
      <w:pPr>
        <w:spacing w:after="0"/>
        <w:ind w:left="120"/>
        <w:jc w:val="left"/>
      </w:pPr>
      <w:r>
        <w:rPr>
          <w:rFonts w:ascii="Consolas" w:hAnsi="Consolas"/>
          <w:b w:val="false"/>
          <w:i w:val="false"/>
          <w:color w:val="000000"/>
          <w:sz w:val="22"/>
        </w:rPr>
        <w:t>        Thread.</w:t>
      </w:r>
      <w:r>
        <w:rPr>
          <w:rFonts w:ascii="Consolas" w:hAnsi="Consolas"/>
          <w:b w:val="false"/>
          <w:i/>
          <w:color w:val="000000"/>
          <w:sz w:val="22"/>
        </w:rPr>
        <w:t>sleep</w:t>
      </w:r>
      <w:r>
        <w:rPr>
          <w:rFonts w:ascii="Consolas" w:hAnsi="Consolas"/>
          <w:b w:val="false"/>
          <w:i w:val="false"/>
          <w:color w:val="000000"/>
          <w:sz w:val="22"/>
        </w:rPr>
        <w:t>(</w:t>
      </w:r>
      <w:r>
        <w:rPr>
          <w:rFonts w:ascii="Consolas" w:hAnsi="Consolas"/>
          <w:b/>
          <w:i/>
          <w:color w:val="000000"/>
          <w:sz w:val="22"/>
        </w:rPr>
        <w:t>PAUSE_TIME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xml:space="preserve">Iterator&lt;Future&lt;List&lt;String&gt;&gt;&gt; iterator = </w:t>
      </w:r>
      <w:r>
        <w:rPr>
          <w:rFonts w:ascii="Consolas" w:hAnsi="Consolas"/>
          <w:b/>
          <w:i w:val="false"/>
          <w:color w:val="000000"/>
          <w:sz w:val="22"/>
        </w:rPr>
        <w:t>futures</w:t>
      </w:r>
      <w:r>
        <w:rPr>
          <w:rFonts w:ascii="Consolas" w:hAnsi="Consolas"/>
          <w:b w:val="false"/>
          <w:i w:val="false"/>
          <w:color w:val="000000"/>
          <w:sz w:val="22"/>
        </w:rPr>
        <w:t>.iterator();</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xml:space="preserve">List&lt;String&gt; newUrls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(iterator.hasNext()) {</w:t>
      </w:r>
    </w:p>
    <w:p>
      <w:pPr>
        <w:spacing w:after="0"/>
        <w:ind w:left="120"/>
        <w:jc w:val="left"/>
      </w:pPr>
      <w:r>
        <w:rPr>
          <w:rFonts w:ascii="Consolas" w:hAnsi="Consolas"/>
          <w:b w:val="false"/>
          <w:i w:val="false"/>
          <w:color w:val="000000"/>
          <w:sz w:val="22"/>
        </w:rPr>
        <w:t>            Future&lt;List&lt;String&gt;&gt; future = iterator.next();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(future.isDone())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iterator.remove();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try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newUrls.addAll(future.get());</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catch </w:t>
      </w:r>
      <w:r>
        <w:rPr>
          <w:rFonts w:ascii="Consolas" w:hAnsi="Consolas"/>
          <w:b w:val="false"/>
          <w:i w:val="false"/>
          <w:color w:val="000000"/>
          <w:sz w:val="22"/>
        </w:rPr>
        <w:t>(ExecutionException e)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 do this after the while iterator because submitNewUrl will change the futures array list,</w:t>
      </w:r>
    </w:p>
    <w:p>
      <w:pPr>
        <w:spacing w:after="0"/>
        <w:ind w:left="120"/>
        <w:jc w:val="left"/>
      </w:pPr>
      <w:r>
        <w:rPr>
          <w:rFonts w:ascii="Consolas" w:hAnsi="Consolas"/>
          <w:b w:val="false"/>
          <w:i/>
          <w:color w:val="000000"/>
          <w:sz w:val="22"/>
        </w:rPr>
        <w:t>        // will cause concurrent modification error</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for</w:t>
      </w:r>
      <w:r>
        <w:rPr>
          <w:rFonts w:ascii="Consolas" w:hAnsi="Consolas"/>
          <w:b w:val="false"/>
          <w:i w:val="false"/>
          <w:color w:val="000000"/>
          <w:sz w:val="22"/>
        </w:rPr>
        <w:t>(String url: newUrls) {</w:t>
      </w:r>
    </w:p>
    <w:p>
      <w:pPr>
        <w:spacing w:after="0"/>
        <w:ind w:left="120"/>
        <w:jc w:val="left"/>
      </w:pPr>
      <w:r>
        <w:rPr>
          <w:rFonts w:ascii="Consolas" w:hAnsi="Consolas"/>
          <w:b w:val="false"/>
          <w:i w:val="false"/>
          <w:color w:val="000000"/>
          <w:sz w:val="22"/>
        </w:rPr>
        <w:t>            submitNewUrl(url);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return futures</w:t>
      </w:r>
      <w:r>
        <w:rPr>
          <w:rFonts w:ascii="Consolas" w:hAnsi="Consolas"/>
          <w:b w:val="false"/>
          <w:i w:val="false"/>
          <w:color w:val="000000"/>
          <w:sz w:val="22"/>
        </w:rPr>
        <w:t>.size()&gt;0;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submitNewUrl(String url)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result</w:t>
      </w:r>
      <w:r>
        <w:rPr>
          <w:rFonts w:ascii="Consolas" w:hAnsi="Consolas"/>
          <w:b w:val="false"/>
          <w:i w:val="false"/>
          <w:color w:val="000000"/>
          <w:sz w:val="22"/>
        </w:rPr>
        <w:t>.contains(url))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result</w:t>
      </w:r>
      <w:r>
        <w:rPr>
          <w:rFonts w:ascii="Consolas" w:hAnsi="Consolas"/>
          <w:b w:val="false"/>
          <w:i w:val="false"/>
          <w:color w:val="000000"/>
          <w:sz w:val="22"/>
        </w:rPr>
        <w:t>.add(url);</w:t>
      </w:r>
    </w:p>
    <w:p>
      <w:pPr>
        <w:spacing w:after="0"/>
        <w:ind w:left="120"/>
        <w:jc w:val="left"/>
      </w:pPr>
      <w:r>
        <w:br/>
      </w:r>
    </w:p>
    <w:p>
      <w:pPr>
        <w:spacing w:after="0"/>
        <w:ind w:left="120"/>
        <w:jc w:val="left"/>
      </w:pPr>
      <w:r>
        <w:rPr>
          <w:rFonts w:ascii="Consolas" w:hAnsi="Consolas"/>
          <w:b w:val="false"/>
          <w:i w:val="false"/>
          <w:color w:val="000000"/>
          <w:sz w:val="22"/>
        </w:rPr>
        <w:t xml:space="preserve">            Crawler crawler = </w:t>
      </w:r>
      <w:r>
        <w:rPr>
          <w:rFonts w:ascii="Consolas" w:hAnsi="Consolas"/>
          <w:b/>
          <w:i w:val="false"/>
          <w:color w:val="000000"/>
          <w:sz w:val="22"/>
        </w:rPr>
        <w:t xml:space="preserve">new </w:t>
      </w:r>
      <w:r>
        <w:rPr>
          <w:rFonts w:ascii="Consolas" w:hAnsi="Consolas"/>
          <w:b w:val="false"/>
          <w:i w:val="false"/>
          <w:color w:val="000000"/>
          <w:sz w:val="22"/>
        </w:rPr>
        <w:t>Crawler(url);</w:t>
      </w:r>
    </w:p>
    <w:p>
      <w:pPr>
        <w:spacing w:after="0"/>
        <w:ind w:left="120"/>
        <w:jc w:val="left"/>
      </w:pPr>
      <w:r>
        <w:rPr>
          <w:rFonts w:ascii="Consolas" w:hAnsi="Consolas"/>
          <w:b w:val="false"/>
          <w:i w:val="false"/>
          <w:color w:val="000000"/>
          <w:sz w:val="22"/>
        </w:rPr>
        <w:t xml:space="preserve">            Future&lt;List&lt;String&gt;&gt; future = </w:t>
      </w:r>
      <w:r>
        <w:rPr>
          <w:rFonts w:ascii="Consolas" w:hAnsi="Consolas"/>
          <w:b/>
          <w:i w:val="false"/>
          <w:color w:val="000000"/>
          <w:sz w:val="22"/>
        </w:rPr>
        <w:t>executor</w:t>
      </w:r>
      <w:r>
        <w:rPr>
          <w:rFonts w:ascii="Consolas" w:hAnsi="Consolas"/>
          <w:b w:val="false"/>
          <w:i w:val="false"/>
          <w:color w:val="000000"/>
          <w:sz w:val="22"/>
        </w:rPr>
        <w:t>.submit(crawler);</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futures</w:t>
      </w:r>
      <w:r>
        <w:rPr>
          <w:rFonts w:ascii="Consolas" w:hAnsi="Consolas"/>
          <w:b w:val="false"/>
          <w:i w:val="false"/>
          <w:color w:val="000000"/>
          <w:sz w:val="22"/>
        </w:rPr>
        <w:t>.add(future);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class </w:t>
      </w:r>
      <w:r>
        <w:rPr>
          <w:rFonts w:ascii="Consolas" w:hAnsi="Consolas"/>
          <w:b w:val="false"/>
          <w:i w:val="false"/>
          <w:color w:val="000000"/>
          <w:sz w:val="22"/>
        </w:rPr>
        <w:t xml:space="preserve">Crawler </w:t>
      </w:r>
      <w:r>
        <w:rPr>
          <w:rFonts w:ascii="Consolas" w:hAnsi="Consolas"/>
          <w:b/>
          <w:i w:val="false"/>
          <w:color w:val="000000"/>
          <w:sz w:val="22"/>
        </w:rPr>
        <w:t xml:space="preserve">implements </w:t>
      </w:r>
      <w:r>
        <w:rPr>
          <w:rFonts w:ascii="Consolas" w:hAnsi="Consolas"/>
          <w:b w:val="false"/>
          <w:i w:val="false"/>
          <w:color w:val="000000"/>
          <w:sz w:val="22"/>
        </w:rPr>
        <w:t>Callable&lt;List&lt;String&gt;&gt;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String </w:t>
      </w:r>
      <w:r>
        <w:rPr>
          <w:rFonts w:ascii="Consolas" w:hAnsi="Consolas"/>
          <w:b/>
          <w:i w:val="false"/>
          <w:color w:val="000000"/>
          <w:sz w:val="22"/>
        </w:rPr>
        <w:t>url</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Crawler(String url)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url </w:t>
      </w:r>
      <w:r>
        <w:rPr>
          <w:rFonts w:ascii="Consolas" w:hAnsi="Consolas"/>
          <w:b w:val="false"/>
          <w:i w:val="false"/>
          <w:color w:val="000000"/>
          <w:sz w:val="22"/>
        </w:rPr>
        <w:t>= url;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@Override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List&lt;String&gt; call() {</w:t>
      </w:r>
    </w:p>
    <w:p>
      <w:pPr>
        <w:spacing w:after="0"/>
        <w:ind w:left="120"/>
        <w:jc w:val="left"/>
      </w:pPr>
      <w:r>
        <w:rPr>
          <w:rFonts w:ascii="Consolas" w:hAnsi="Consolas"/>
          <w:b w:val="false"/>
          <w:i w:val="false"/>
          <w:color w:val="000000"/>
          <w:sz w:val="22"/>
        </w:rPr>
        <w:t xml:space="preserve">            List&lt;String&gt; urls = </w:t>
      </w:r>
      <w:r>
        <w:rPr>
          <w:rFonts w:ascii="Consolas" w:hAnsi="Consolas"/>
          <w:b w:val="false"/>
          <w:i/>
          <w:color w:val="000000"/>
          <w:sz w:val="22"/>
        </w:rPr>
        <w:t>getUrls</w:t>
      </w:r>
      <w:r>
        <w:rPr>
          <w:rFonts w:ascii="Consolas" w:hAnsi="Consolas"/>
          <w:b w:val="false"/>
          <w:i w:val="false"/>
          <w:color w:val="000000"/>
          <w:sz w:val="22"/>
        </w:rPr>
        <w:t>(</w:t>
      </w:r>
      <w:r>
        <w:rPr>
          <w:rFonts w:ascii="Consolas" w:hAnsi="Consolas"/>
          <w:b/>
          <w:i w:val="false"/>
          <w:color w:val="000000"/>
          <w:sz w:val="22"/>
        </w:rPr>
        <w:t>url</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urls;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 xml:space="preserve">connectedUrls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HashMap&lt;&gt;();</w:t>
      </w:r>
    </w:p>
    <w:p>
      <w:pPr>
        <w:spacing w:after="0"/>
        <w:ind w:left="120"/>
        <w:jc w:val="left"/>
      </w:pPr>
      <w:r>
        <w:rPr>
          <w:rFonts w:ascii="Consolas" w:hAnsi="Consolas"/>
          <w:b w:val="false"/>
          <w:i w:val="false"/>
          <w:color w:val="000000"/>
          <w:sz w:val="22"/>
        </w:rPr>
        <w:t xml:space="preserve">        List&lt;String&gt; aChildren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aChildren.add(</w:t>
      </w:r>
      <w:r>
        <w:rPr>
          <w:rFonts w:ascii="Consolas" w:hAnsi="Consolas"/>
          <w:b/>
          <w:i w:val="false"/>
          <w:color w:val="000000"/>
          <w:sz w:val="22"/>
        </w:rPr>
        <w:t>"b"</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aChildren.add(</w:t>
      </w:r>
      <w:r>
        <w:rPr>
          <w:rFonts w:ascii="Consolas" w:hAnsi="Consolas"/>
          <w:b/>
          <w:i w:val="false"/>
          <w:color w:val="000000"/>
          <w:sz w:val="22"/>
        </w:rPr>
        <w:t>"c"</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aChildren.add(</w:t>
      </w:r>
      <w:r>
        <w:rPr>
          <w:rFonts w:ascii="Consolas" w:hAnsi="Consolas"/>
          <w:b/>
          <w:i w:val="false"/>
          <w:color w:val="000000"/>
          <w:sz w:val="22"/>
        </w:rPr>
        <w:t>"d"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aChildren.add(</w:t>
      </w:r>
      <w:r>
        <w:rPr>
          <w:rFonts w:ascii="Consolas" w:hAnsi="Consolas"/>
          <w:b/>
          <w:i w:val="false"/>
          <w:color w:val="000000"/>
          <w:sz w:val="22"/>
        </w:rPr>
        <w:t>"e"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List&lt;String&gt; bChildren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bChildren.add(</w:t>
      </w:r>
      <w:r>
        <w:rPr>
          <w:rFonts w:ascii="Consolas" w:hAnsi="Consolas"/>
          <w:b/>
          <w:i w:val="false"/>
          <w:color w:val="000000"/>
          <w:sz w:val="22"/>
        </w:rPr>
        <w:t>"k"</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bChildren.add(</w:t>
      </w:r>
      <w:r>
        <w:rPr>
          <w:rFonts w:ascii="Consolas" w:hAnsi="Consolas"/>
          <w:b/>
          <w:i w:val="false"/>
          <w:color w:val="000000"/>
          <w:sz w:val="22"/>
        </w:rPr>
        <w:t>"m"</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bChildren.add(</w:t>
      </w:r>
      <w:r>
        <w:rPr>
          <w:rFonts w:ascii="Consolas" w:hAnsi="Consolas"/>
          <w:b/>
          <w:i w:val="false"/>
          <w:color w:val="000000"/>
          <w:sz w:val="22"/>
        </w:rPr>
        <w:t>"d"</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bChildren.add(</w:t>
      </w:r>
      <w:r>
        <w:rPr>
          <w:rFonts w:ascii="Consolas" w:hAnsi="Consolas"/>
          <w:b/>
          <w:i w:val="false"/>
          <w:color w:val="000000"/>
          <w:sz w:val="22"/>
        </w:rPr>
        <w:t>"z"</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List&lt;String&gt; kChildren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kChildren.add(</w:t>
      </w:r>
      <w:r>
        <w:rPr>
          <w:rFonts w:ascii="Consolas" w:hAnsi="Consolas"/>
          <w:b/>
          <w:i w:val="false"/>
          <w:color w:val="000000"/>
          <w:sz w:val="22"/>
        </w:rPr>
        <w:t>"o"</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kChildren.add(</w:t>
      </w:r>
      <w:r>
        <w:rPr>
          <w:rFonts w:ascii="Consolas" w:hAnsi="Consolas"/>
          <w:b/>
          <w:i w:val="false"/>
          <w:color w:val="000000"/>
          <w:sz w:val="22"/>
        </w:rPr>
        <w:t>"j"</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kChildren.add(</w:t>
      </w:r>
      <w:r>
        <w:rPr>
          <w:rFonts w:ascii="Consolas" w:hAnsi="Consolas"/>
          <w:b/>
          <w:i w:val="false"/>
          <w:color w:val="000000"/>
          <w:sz w:val="22"/>
        </w:rPr>
        <w:t>"e"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kChildren.add(</w:t>
      </w:r>
      <w:r>
        <w:rPr>
          <w:rFonts w:ascii="Consolas" w:hAnsi="Consolas"/>
          <w:b/>
          <w:i w:val="false"/>
          <w:color w:val="000000"/>
          <w:sz w:val="22"/>
        </w:rPr>
        <w:t>"z"</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connectedUrls</w:t>
      </w:r>
      <w:r>
        <w:rPr>
          <w:rFonts w:ascii="Consolas" w:hAnsi="Consolas"/>
          <w:b w:val="false"/>
          <w:i w:val="false"/>
          <w:color w:val="000000"/>
          <w:sz w:val="22"/>
        </w:rPr>
        <w:t>.put(</w:t>
      </w:r>
      <w:r>
        <w:rPr>
          <w:rFonts w:ascii="Consolas" w:hAnsi="Consolas"/>
          <w:b/>
          <w:i w:val="false"/>
          <w:color w:val="000000"/>
          <w:sz w:val="22"/>
        </w:rPr>
        <w:t>"a"</w:t>
      </w:r>
      <w:r>
        <w:rPr>
          <w:rFonts w:ascii="Consolas" w:hAnsi="Consolas"/>
          <w:b w:val="false"/>
          <w:i w:val="false"/>
          <w:color w:val="000000"/>
          <w:sz w:val="22"/>
        </w:rPr>
        <w:t>, aChildren);</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connectedUrls</w:t>
      </w:r>
      <w:r>
        <w:rPr>
          <w:rFonts w:ascii="Consolas" w:hAnsi="Consolas"/>
          <w:b w:val="false"/>
          <w:i w:val="false"/>
          <w:color w:val="000000"/>
          <w:sz w:val="22"/>
        </w:rPr>
        <w:t>.put(</w:t>
      </w:r>
      <w:r>
        <w:rPr>
          <w:rFonts w:ascii="Consolas" w:hAnsi="Consolas"/>
          <w:b/>
          <w:i w:val="false"/>
          <w:color w:val="000000"/>
          <w:sz w:val="22"/>
        </w:rPr>
        <w:t>"b"</w:t>
      </w:r>
      <w:r>
        <w:rPr>
          <w:rFonts w:ascii="Consolas" w:hAnsi="Consolas"/>
          <w:b w:val="false"/>
          <w:i w:val="false"/>
          <w:color w:val="000000"/>
          <w:sz w:val="22"/>
        </w:rPr>
        <w:t>, bChildren);</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connectedUrls</w:t>
      </w:r>
      <w:r>
        <w:rPr>
          <w:rFonts w:ascii="Consolas" w:hAnsi="Consolas"/>
          <w:b w:val="false"/>
          <w:i w:val="false"/>
          <w:color w:val="000000"/>
          <w:sz w:val="22"/>
        </w:rPr>
        <w:t>.put(</w:t>
      </w:r>
      <w:r>
        <w:rPr>
          <w:rFonts w:ascii="Consolas" w:hAnsi="Consolas"/>
          <w:b/>
          <w:i w:val="false"/>
          <w:color w:val="000000"/>
          <w:sz w:val="22"/>
        </w:rPr>
        <w:t>"k"</w:t>
      </w:r>
      <w:r>
        <w:rPr>
          <w:rFonts w:ascii="Consolas" w:hAnsi="Consolas"/>
          <w:b w:val="false"/>
          <w:i w:val="false"/>
          <w:color w:val="000000"/>
          <w:sz w:val="22"/>
        </w:rPr>
        <w:t>, kChildren);</w:t>
      </w:r>
    </w:p>
    <w:p>
      <w:pPr>
        <w:spacing w:after="0"/>
        <w:ind w:left="120"/>
        <w:jc w:val="left"/>
      </w:pPr>
      <w:r>
        <w:br/>
      </w:r>
    </w:p>
    <w:p>
      <w:pPr>
        <w:spacing w:after="0"/>
        <w:ind w:left="120"/>
        <w:jc w:val="left"/>
      </w:pPr>
      <w:r>
        <w:rPr>
          <w:rFonts w:ascii="Consolas" w:hAnsi="Consolas"/>
          <w:b w:val="false"/>
          <w:i w:val="false"/>
          <w:color w:val="000000"/>
          <w:sz w:val="22"/>
        </w:rPr>
        <w:t xml:space="preserve">        CrawlerManager crawlerManager = </w:t>
      </w:r>
      <w:r>
        <w:rPr>
          <w:rFonts w:ascii="Consolas" w:hAnsi="Consolas"/>
          <w:b/>
          <w:i w:val="false"/>
          <w:color w:val="000000"/>
          <w:sz w:val="22"/>
        </w:rPr>
        <w:t xml:space="preserve">new </w:t>
      </w:r>
      <w:r>
        <w:rPr>
          <w:rFonts w:ascii="Consolas" w:hAnsi="Consolas"/>
          <w:b w:val="false"/>
          <w:i w:val="false"/>
          <w:color w:val="000000"/>
          <w:sz w:val="22"/>
        </w:rPr>
        <w:t>CrawlerManager();</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.println(crawlerManager.crawl(</w:t>
      </w:r>
      <w:r>
        <w:rPr>
          <w:rFonts w:ascii="Consolas" w:hAnsi="Consolas"/>
          <w:b/>
          <w:i w:val="false"/>
          <w:color w:val="000000"/>
          <w:sz w:val="22"/>
        </w:rPr>
        <w:t>"a"</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How the urls are gathered:</w:t>
      </w:r>
    </w:p>
    <w:p>
      <w:pPr>
        <w:spacing w:after="0"/>
        <w:ind w:left="120"/>
        <w:jc w:val="left"/>
      </w:pPr>
      <w:r>
        <w:rPr>
          <w:rFonts w:ascii="Consolas" w:hAnsi="Consolas"/>
          <w:b w:val="false"/>
          <w:i w:val="false"/>
          <w:color w:val="000000"/>
          <w:sz w:val="22"/>
        </w:rPr>
        <w:t>public List&lt;String&gt; getUrls(String urlStr) {</w:t>
      </w:r>
    </w:p>
    <w:p>
      <w:pPr>
        <w:spacing w:after="0"/>
        <w:ind w:left="120"/>
        <w:jc w:val="left"/>
      </w:pPr>
      <w:r>
        <w:rPr>
          <w:rFonts w:ascii="Consolas" w:hAnsi="Consolas"/>
          <w:b w:val="false"/>
          <w:i w:val="false"/>
          <w:color w:val="000000"/>
          <w:sz w:val="22"/>
        </w:rPr>
        <w:t>        List&lt;URL&gt; urlList = new ArrayList&lt;&gt;();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URL url = new URL(urlStr);</w:t>
      </w:r>
    </w:p>
    <w:p>
      <w:pPr>
        <w:spacing w:after="0"/>
        <w:ind w:left="120"/>
        <w:jc w:val="left"/>
      </w:pPr>
      <w:r>
        <w:rPr>
          <w:rFonts w:ascii="Consolas" w:hAnsi="Consolas"/>
          <w:b w:val="false"/>
          <w:i w:val="false"/>
          <w:color w:val="000000"/>
          <w:sz w:val="22"/>
        </w:rPr>
        <w:t>        Document doc = Jsoup.parse(url, TIMEOUT);</w:t>
      </w:r>
    </w:p>
    <w:p>
      <w:pPr>
        <w:spacing w:after="0"/>
        <w:ind w:left="120"/>
        <w:jc w:val="left"/>
      </w:pPr>
      <w:r>
        <w:br/>
      </w:r>
    </w:p>
    <w:p>
      <w:pPr>
        <w:spacing w:after="0"/>
        <w:ind w:left="120"/>
        <w:jc w:val="left"/>
      </w:pPr>
      <w:r>
        <w:rPr>
          <w:rFonts w:ascii="Consolas" w:hAnsi="Consolas"/>
          <w:b w:val="false"/>
          <w:i w:val="false"/>
          <w:color w:val="000000"/>
          <w:sz w:val="22"/>
        </w:rPr>
        <w:t>        Elements links = document.select("a[href]");</w:t>
      </w:r>
    </w:p>
    <w:p>
      <w:pPr>
        <w:spacing w:after="0"/>
        <w:ind w:left="120"/>
        <w:jc w:val="left"/>
      </w:pPr>
      <w:r>
        <w:rPr>
          <w:rFonts w:ascii="Consolas" w:hAnsi="Consolas"/>
          <w:b w:val="false"/>
          <w:i w:val="false"/>
          <w:color w:val="000000"/>
          <w:sz w:val="22"/>
        </w:rPr>
        <w:t>        for(Element link: links) {</w:t>
      </w:r>
    </w:p>
    <w:p>
      <w:pPr>
        <w:spacing w:after="0"/>
        <w:ind w:left="120"/>
        <w:jc w:val="left"/>
      </w:pPr>
      <w:r>
        <w:rPr>
          <w:rFonts w:ascii="Consolas" w:hAnsi="Consolas"/>
          <w:b w:val="false"/>
          <w:i w:val="false"/>
          <w:color w:val="000000"/>
          <w:sz w:val="22"/>
        </w:rPr>
        <w:t>                String href = link.attr("href");</w:t>
      </w:r>
    </w:p>
    <w:p>
      <w:pPr>
        <w:spacing w:after="0"/>
        <w:ind w:left="120"/>
        <w:jc w:val="left"/>
      </w:pPr>
      <w:r>
        <w:rPr>
          <w:rFonts w:ascii="Consolas" w:hAnsi="Consolas"/>
          <w:b w:val="false"/>
          <w:i w:val="false"/>
          <w:color w:val="000000"/>
          <w:sz w:val="22"/>
        </w:rPr>
        <w:t>                if(StringUtils.isBlank(href) || href.startsWith("#")) {</w:t>
      </w:r>
    </w:p>
    <w:p>
      <w:pPr>
        <w:spacing w:after="0"/>
        <w:ind w:left="120"/>
        <w:jc w:val="left"/>
      </w:pPr>
      <w:r>
        <w:rPr>
          <w:rFonts w:ascii="Consolas" w:hAnsi="Consolas"/>
          <w:b w:val="false"/>
          <w:i w:val="false"/>
          <w:color w:val="000000"/>
          <w:sz w:val="22"/>
        </w:rPr>
        <w:t>                        continue;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try {</w:t>
      </w:r>
    </w:p>
    <w:p>
      <w:pPr>
        <w:spacing w:after="0"/>
        <w:ind w:left="120"/>
        <w:jc w:val="left"/>
      </w:pPr>
      <w:r>
        <w:rPr>
          <w:rFonts w:ascii="Consolas" w:hAnsi="Consolas"/>
          <w:b w:val="false"/>
          <w:i w:val="false"/>
          <w:color w:val="000000"/>
          <w:sz w:val="22"/>
        </w:rPr>
        <w:t>                        URL nextUrl = new URL(url, href);</w:t>
      </w:r>
    </w:p>
    <w:p>
      <w:pPr>
        <w:spacing w:after="0"/>
        <w:ind w:left="120"/>
        <w:jc w:val="left"/>
      </w:pPr>
      <w:r>
        <w:rPr>
          <w:rFonts w:ascii="Consolas" w:hAnsi="Consolas"/>
          <w:b w:val="false"/>
          <w:i w:val="false"/>
          <w:color w:val="000000"/>
          <w:sz w:val="22"/>
        </w:rPr>
        <w:t>                        urlList.add(nextUrl);</w:t>
      </w:r>
    </w:p>
    <w:p>
      <w:pPr>
        <w:spacing w:after="0"/>
        <w:ind w:left="120"/>
        <w:jc w:val="left"/>
      </w:pPr>
      <w:r>
        <w:rPr>
          <w:rFonts w:ascii="Consolas" w:hAnsi="Consolas"/>
          <w:b w:val="false"/>
          <w:i w:val="false"/>
          <w:color w:val="000000"/>
          <w:sz w:val="22"/>
        </w:rPr>
        <w:t>                } catch (MalformedURLException e)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return urlList;</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Read Write Lock </w:t>
      </w:r>
    </w:p>
    <w:p>
      <w:pPr>
        <w:spacing w:after="0"/>
        <w:ind w:left="120"/>
        <w:jc w:val="left"/>
      </w:pPr>
      <w:hyperlink r:id="rId15">
        <w:r>
          <w:rPr>
            <w:rFonts w:ascii="Cambria" w:hAnsi="Cambria"/>
            <w:b w:val="false"/>
            <w:i w:val="false"/>
            <w:color w:val="0000ff"/>
            <w:sz w:val="22"/>
            <w:u w:val="single"/>
          </w:rPr>
          <w:t/>
        </w:r>
        <w:r>
          <w:rPr>
            <w:rFonts w:ascii="Cambria" w:hAnsi="Cambria"/>
            <w:b w:val="false"/>
            <w:i/>
            <w:color w:val="0000ff"/>
            <w:sz w:val="22"/>
          </w:rPr>
          <w:t>http://tutorials.jenkov.com/java-concurrency/read-write-locks.html</w:t>
        </w:r>
      </w:hyperlink>
    </w:p>
    <w:p>
      <w:pPr>
        <w:spacing w:after="0"/>
        <w:ind w:left="120"/>
        <w:jc w:val="left"/>
      </w:pPr>
      <w:hyperlink r:id="rId16">
        <w:r>
          <w:rPr>
            <w:rFonts w:ascii="Cambria" w:hAnsi="Cambria"/>
            <w:b w:val="false"/>
            <w:i w:val="false"/>
            <w:color w:val="0000ff"/>
            <w:sz w:val="22"/>
            <w:u w:val="single"/>
          </w:rPr>
          <w:t>#java_lock</w:t>
        </w:r>
      </w:hyperlink>
    </w:p>
    <w:p>
      <w:pPr>
        <w:numPr>
          <w:ilvl w:val="0"/>
          <w:numId w:val="22"/>
        </w:numPr>
        <w:spacing w:after="0"/>
        <w:jc w:val="left"/>
      </w:pPr>
      <w:r>
        <w:rPr>
          <w:rFonts w:ascii="Cambria" w:hAnsi="Cambria"/>
          <w:b w:val="false"/>
          <w:i w:val="false"/>
          <w:color w:val="000000"/>
          <w:sz w:val="22"/>
        </w:rPr>
        <w:t>Grant Read access when there is no writers</w:t>
      </w:r>
      <w:r>
        <w:rPr>
          <w:rFonts w:ascii="Cambria" w:hAnsi="Cambria"/>
          <w:b w:val="false"/>
          <w:i w:val="false"/>
          <w:color w:val="000000"/>
          <w:sz w:val="22"/>
        </w:rPr>
        <w:t xml:space="preserve"> </w:t>
      </w:r>
      <w:r>
        <w:rPr>
          <w:rFonts w:ascii="Cambria" w:hAnsi="Cambria"/>
          <w:b w:val="false"/>
          <w:i w:val="false"/>
          <w:color w:val="000000"/>
          <w:sz w:val="22"/>
        </w:rPr>
        <w:t>(can</w:t>
      </w:r>
      <w:r>
        <w:rPr>
          <w:rFonts w:ascii="Cambria" w:hAnsi="Cambria"/>
          <w:b w:val="false"/>
          <w:i w:val="false"/>
          <w:color w:val="000000"/>
          <w:sz w:val="22"/>
        </w:rPr>
        <w:t xml:space="preserve"> be many readers at the same time)</w:t>
      </w:r>
    </w:p>
    <w:p>
      <w:pPr>
        <w:numPr>
          <w:ilvl w:val="0"/>
          <w:numId w:val="22"/>
        </w:numPr>
        <w:spacing w:after="0"/>
        <w:jc w:val="left"/>
      </w:pPr>
      <w:r>
        <w:rPr>
          <w:rFonts w:ascii="Cambria" w:hAnsi="Cambria"/>
          <w:b w:val="false"/>
          <w:i w:val="false"/>
          <w:color w:val="000000"/>
          <w:sz w:val="22"/>
        </w:rPr>
        <w:t>Grant Write access when there is no readers and no writers</w:t>
      </w:r>
      <w:r>
        <w:rPr>
          <w:rFonts w:ascii="Cambria" w:hAnsi="Cambria"/>
          <w:b w:val="false"/>
          <w:i w:val="false"/>
          <w:color w:val="000000"/>
          <w:sz w:val="22"/>
        </w:rPr>
        <w:t xml:space="preserve"> </w:t>
      </w:r>
      <w:r>
        <w:rPr>
          <w:rFonts w:ascii="Cambria" w:hAnsi="Cambria"/>
          <w:b w:val="false"/>
          <w:i w:val="false"/>
          <w:color w:val="000000"/>
          <w:sz w:val="22"/>
        </w:rPr>
        <w:t>(only</w:t>
      </w:r>
      <w:r>
        <w:rPr>
          <w:rFonts w:ascii="Cambria" w:hAnsi="Cambria"/>
          <w:b w:val="false"/>
          <w:i w:val="false"/>
          <w:color w:val="000000"/>
          <w:sz w:val="22"/>
        </w:rPr>
        <w:t xml:space="preserve"> one writer can write at the same time)</w:t>
      </w:r>
    </w:p>
    <w:p>
      <w:pPr>
        <w:spacing w:after="0"/>
        <w:ind w:left="120"/>
        <w:jc w:val="left"/>
      </w:pPr>
      <w:r>
        <w:br/>
      </w:r>
    </w:p>
    <w:p>
      <w:pPr>
        <w:spacing w:after="0"/>
        <w:ind w:left="120"/>
        <w:jc w:val="left"/>
      </w:pPr>
      <w:r>
        <w:rPr>
          <w:rFonts w:ascii="Cambria" w:hAnsi="Cambria"/>
          <w:b w:val="false"/>
          <w:i w:val="false"/>
          <w:color w:val="000000"/>
          <w:sz w:val="22"/>
        </w:rPr>
        <w:t>Why notifyAll()?</w:t>
      </w:r>
    </w:p>
    <w:p>
      <w:pPr>
        <w:numPr>
          <w:ilvl w:val="0"/>
          <w:numId w:val="23"/>
        </w:numPr>
        <w:spacing w:after="0"/>
        <w:jc w:val="left"/>
      </w:pPr>
      <w:r>
        <w:rPr>
          <w:rFonts w:ascii="Cambria" w:hAnsi="Cambria"/>
          <w:b w:val="false"/>
          <w:i w:val="false"/>
          <w:color w:val="000000"/>
          <w:sz w:val="22"/>
        </w:rPr>
        <w:t>all threads waiting for read access are granted read access at once - not one by one.</w:t>
      </w:r>
    </w:p>
    <w:p>
      <w:pPr>
        <w:numPr>
          <w:ilvl w:val="0"/>
          <w:numId w:val="23"/>
        </w:numPr>
        <w:spacing w:after="0"/>
        <w:jc w:val="left"/>
      </w:pPr>
      <w:r>
        <w:rPr>
          <w:rFonts w:ascii="Cambria" w:hAnsi="Cambria"/>
          <w:b w:val="false"/>
          <w:i w:val="false"/>
          <w:color w:val="000000"/>
          <w:sz w:val="22"/>
        </w:rPr>
        <w:t xml:space="preserve">Inside the ReadWriteLock there are threads waiting for read access, and threads waiting for write access. If a thread awakened by notify() was a read access thread, it would be put back to waiting because there are threads waiting for write access. However, none of the threads awaiting write access are awakened, so nothing more happens. No threads gain neither read nor write access. By calling noftifyAll() </w:t>
      </w:r>
      <w:r>
        <w:rPr>
          <w:rFonts w:ascii="Cambria" w:hAnsi="Cambria"/>
          <w:b w:val="false"/>
          <w:i w:val="false"/>
          <w:color w:val="000000"/>
          <w:sz w:val="22"/>
          <w:u w:val="single"/>
        </w:rPr>
        <w:t>all waiting threads are awakened</w:t>
      </w:r>
      <w:r>
        <w:rPr>
          <w:rFonts w:ascii="Cambria" w:hAnsi="Cambria"/>
          <w:b w:val="false"/>
          <w:i w:val="false"/>
          <w:color w:val="000000"/>
          <w:sz w:val="22"/>
        </w:rPr>
        <w:t xml:space="preserve"> and check if they can get the desired access.</w:t>
      </w:r>
    </w:p>
    <w:p>
      <w:pPr>
        <w:spacing w:after="0"/>
        <w:ind w:left="120"/>
        <w:jc w:val="left"/>
      </w:pPr>
      <w:r>
        <w:br/>
      </w:r>
    </w:p>
    <w:p>
      <w:pPr>
        <w:spacing w:after="0"/>
        <w:ind w:left="120"/>
        <w:jc w:val="left"/>
      </w:pPr>
      <w:r>
        <w:rPr>
          <w:rFonts w:ascii="Cambria" w:hAnsi="Cambria"/>
          <w:b w:val="false"/>
          <w:i w:val="false"/>
          <w:color w:val="000000"/>
          <w:sz w:val="22"/>
        </w:rPr>
        <w:t>Starvation</w:t>
      </w:r>
    </w:p>
    <w:p>
      <w:pPr>
        <w:spacing w:after="0"/>
        <w:ind w:left="120"/>
        <w:jc w:val="left"/>
      </w:pPr>
      <w:r>
        <w:rPr>
          <w:rFonts w:ascii="Cambria" w:hAnsi="Cambria"/>
          <w:b w:val="false"/>
          <w:i w:val="false"/>
          <w:color w:val="000000"/>
          <w:sz w:val="22"/>
        </w:rPr>
        <w:t>Consider the situation more write or more read, we need to prioritise the read/write to avoid starvation. To do this, we can add additional count call writeRequests/readRequest. If read/write more or less the same, no need prioritise</w:t>
      </w:r>
    </w:p>
    <w:p>
      <w:pPr>
        <w:spacing w:after="0"/>
        <w:ind w:left="120"/>
        <w:jc w:val="left"/>
      </w:pPr>
      <w:r>
        <w:br/>
      </w:r>
    </w:p>
    <w:p>
      <w:pPr>
        <w:spacing w:after="0"/>
        <w:ind w:left="120"/>
        <w:jc w:val="left"/>
      </w:pPr>
      <w:r>
        <w:rPr>
          <w:rFonts w:ascii="Cambria" w:hAnsi="Cambria"/>
          <w:b w:val="false"/>
          <w:i w:val="false"/>
          <w:color w:val="000000"/>
          <w:sz w:val="22"/>
          <w:u w:val="single"/>
        </w:rPr>
        <w:t>Simple Version w/o Reentrant</w:t>
      </w:r>
    </w:p>
    <w:p>
      <w:pPr>
        <w:spacing w:after="0"/>
        <w:ind w:left="120"/>
        <w:jc w:val="left"/>
      </w:pPr>
      <w:r>
        <w:rPr>
          <w:rFonts w:ascii="Consolas" w:hAnsi="Consolas"/>
          <w:b w:val="false"/>
          <w:i w:val="false"/>
          <w:color w:val="000000"/>
          <w:sz w:val="22"/>
        </w:rPr>
        <w:t>public class ReadWriteLock{</w:t>
      </w:r>
    </w:p>
    <w:p>
      <w:pPr>
        <w:spacing w:after="0"/>
        <w:ind w:left="120"/>
        <w:jc w:val="left"/>
      </w:pPr>
      <w:r>
        <w:rPr>
          <w:rFonts w:ascii="Consolas" w:hAnsi="Consolas"/>
          <w:b w:val="false"/>
          <w:i w:val="false"/>
          <w:color w:val="000000"/>
          <w:sz w:val="22"/>
        </w:rPr>
        <w:t>  private int readers       = 0;</w:t>
      </w:r>
    </w:p>
    <w:p>
      <w:pPr>
        <w:spacing w:after="0"/>
        <w:ind w:left="120"/>
        <w:jc w:val="left"/>
      </w:pPr>
      <w:r>
        <w:rPr>
          <w:rFonts w:ascii="Consolas" w:hAnsi="Consolas"/>
          <w:b w:val="false"/>
          <w:i w:val="false"/>
          <w:color w:val="000000"/>
          <w:sz w:val="22"/>
        </w:rPr>
        <w:t>  private int writers       = 0;</w:t>
      </w:r>
    </w:p>
    <w:p>
      <w:pPr>
        <w:spacing w:after="0"/>
        <w:ind w:left="120"/>
        <w:jc w:val="left"/>
      </w:pPr>
      <w:r>
        <w:rPr>
          <w:rFonts w:ascii="Consolas" w:hAnsi="Consolas"/>
          <w:b w:val="false"/>
          <w:i w:val="false"/>
          <w:color w:val="000000"/>
          <w:sz w:val="22"/>
        </w:rPr>
        <w:t>  private int writeRequests = 0;</w:t>
      </w:r>
    </w:p>
    <w:p>
      <w:pPr>
        <w:spacing w:after="0"/>
        <w:ind w:left="120"/>
        <w:jc w:val="left"/>
      </w:pPr>
      <w:r>
        <w:br/>
      </w:r>
    </w:p>
    <w:p>
      <w:pPr>
        <w:spacing w:after="0"/>
        <w:ind w:left="120"/>
        <w:jc w:val="left"/>
      </w:pPr>
      <w:r>
        <w:rPr>
          <w:rFonts w:ascii="Consolas" w:hAnsi="Consolas"/>
          <w:b w:val="false"/>
          <w:i w:val="false"/>
          <w:color w:val="000000"/>
          <w:sz w:val="22"/>
        </w:rPr>
        <w:t xml:space="preserve">  public </w:t>
      </w:r>
      <w:r>
        <w:rPr>
          <w:rFonts w:ascii="Consolas" w:hAnsi="Consolas"/>
          <w:b w:val="false"/>
          <w:i w:val="false"/>
          <w:color w:val="000000"/>
          <w:sz w:val="22"/>
        </w:rPr>
        <w:t>synchronized</w:t>
      </w:r>
      <w:r>
        <w:rPr>
          <w:rFonts w:ascii="Consolas" w:hAnsi="Consolas"/>
          <w:b w:val="false"/>
          <w:i w:val="false"/>
          <w:color w:val="000000"/>
          <w:sz w:val="22"/>
        </w:rPr>
        <w:t xml:space="preserve"> void lockRead() throws InterruptedException{</w:t>
      </w:r>
    </w:p>
    <w:p>
      <w:pPr>
        <w:spacing w:after="0"/>
        <w:ind w:left="120"/>
        <w:jc w:val="left"/>
      </w:pPr>
      <w:r>
        <w:rPr>
          <w:rFonts w:ascii="Consolas" w:hAnsi="Consolas"/>
          <w:b w:val="false"/>
          <w:i w:val="false"/>
          <w:color w:val="000000"/>
          <w:sz w:val="22"/>
        </w:rPr>
        <w:t>    while(writers &gt; 0 || writeRequests &gt; 0){</w:t>
      </w:r>
    </w:p>
    <w:p>
      <w:pPr>
        <w:spacing w:after="0"/>
        <w:ind w:left="120"/>
        <w:jc w:val="left"/>
      </w:pPr>
      <w:r>
        <w:rPr>
          <w:rFonts w:ascii="Consolas" w:hAnsi="Consolas"/>
          <w:b w:val="false"/>
          <w:i w:val="false"/>
          <w:color w:val="000000"/>
          <w:sz w:val="22"/>
        </w:rPr>
        <w:t>      wait();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readers++;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synchronized void unlockRead(){</w:t>
      </w:r>
    </w:p>
    <w:p>
      <w:pPr>
        <w:spacing w:after="0"/>
        <w:ind w:left="120"/>
        <w:jc w:val="left"/>
      </w:pPr>
      <w:r>
        <w:rPr>
          <w:rFonts w:ascii="Consolas" w:hAnsi="Consolas"/>
          <w:b w:val="false"/>
          <w:i w:val="false"/>
          <w:color w:val="000000"/>
          <w:sz w:val="22"/>
        </w:rPr>
        <w:t>    readers--;</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notifyAll();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synchronized void lockWrite() throws InterruptedException{</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writeRequests++;</w:t>
      </w:r>
    </w:p>
    <w:p>
      <w:pPr>
        <w:spacing w:after="0"/>
        <w:ind w:left="120"/>
        <w:jc w:val="left"/>
      </w:pPr>
      <w:r>
        <w:rPr>
          <w:rFonts w:ascii="Consolas" w:hAnsi="Consolas"/>
          <w:b w:val="false"/>
          <w:i w:val="false"/>
          <w:color w:val="000000"/>
          <w:sz w:val="22"/>
        </w:rPr>
        <w:t>    while(readers &gt; 0 || writers &gt; 0){</w:t>
      </w:r>
    </w:p>
    <w:p>
      <w:pPr>
        <w:spacing w:after="0"/>
        <w:ind w:left="120"/>
        <w:jc w:val="left"/>
      </w:pPr>
      <w:r>
        <w:rPr>
          <w:rFonts w:ascii="Consolas" w:hAnsi="Consolas"/>
          <w:b w:val="false"/>
          <w:i w:val="false"/>
          <w:color w:val="000000"/>
          <w:sz w:val="22"/>
        </w:rPr>
        <w:t>      wait();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writeRequests--;</w:t>
      </w:r>
    </w:p>
    <w:p>
      <w:pPr>
        <w:spacing w:after="0"/>
        <w:ind w:left="120"/>
        <w:jc w:val="left"/>
      </w:pPr>
      <w:r>
        <w:rPr>
          <w:rFonts w:ascii="Consolas" w:hAnsi="Consolas"/>
          <w:b w:val="false"/>
          <w:i w:val="false"/>
          <w:color w:val="000000"/>
          <w:sz w:val="22"/>
        </w:rPr>
        <w:t>    writers++;</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synchronized void unlockWrite() throws InterruptedException{</w:t>
      </w:r>
    </w:p>
    <w:p>
      <w:pPr>
        <w:spacing w:after="0"/>
        <w:ind w:left="120"/>
        <w:jc w:val="left"/>
      </w:pPr>
      <w:r>
        <w:rPr>
          <w:rFonts w:ascii="Consolas" w:hAnsi="Consolas"/>
          <w:b w:val="false"/>
          <w:i w:val="false"/>
          <w:color w:val="000000"/>
          <w:sz w:val="22"/>
        </w:rPr>
        <w:t>    writers--;</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notifyAll();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Reentrant </w:t>
      </w:r>
    </w:p>
    <w:p>
      <w:pPr>
        <w:spacing w:after="0"/>
        <w:ind w:left="120"/>
        <w:jc w:val="left"/>
      </w:pPr>
      <w:r>
        <w:rPr>
          <w:rFonts w:ascii="Cambria" w:hAnsi="Cambria"/>
          <w:b w:val="false"/>
          <w:i w:val="false"/>
          <w:color w:val="000000"/>
          <w:sz w:val="22"/>
        </w:rPr>
        <w:t xml:space="preserve">If no reentrant and the writer tries to acquire read access before releasing write access, will cause infinite lock. </w:t>
      </w:r>
      <w:r>
        <w:drawing>
          <wp:inline distT="0" distB="0" distL="0" distR="0">
            <wp:extent cx="203200" cy="203200"/>
            <wp:effectExtent l="0" t="0" r="0" b="0"/>
            <wp:docPr id="0" name="" descr="confounded face"/>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203200" cy="203200"/>
                    </a:xfrm>
                    <a:prstGeom prst="rect">
                      <a:avLst/>
                    </a:prstGeom>
                  </pic:spPr>
                </pic:pic>
              </a:graphicData>
            </a:graphic>
          </wp:inline>
        </w:drawing>
      </w:r>
      <w:r>
        <w:rPr>
          <w:rFonts w:ascii="Cambria" w:hAnsi="Cambria"/>
          <w:b/>
          <w:i w:val="false"/>
          <w:color w:val="000000"/>
          <w:sz w:val="22"/>
        </w:rPr>
        <w:t> </w:t>
      </w:r>
    </w:p>
    <w:p>
      <w:pPr>
        <w:spacing w:after="0"/>
        <w:ind w:left="120"/>
        <w:jc w:val="left"/>
      </w:pPr>
      <w:r>
        <w:rPr>
          <w:rFonts w:ascii="Cambria" w:hAnsi="Cambria"/>
          <w:b w:val="false"/>
          <w:i w:val="false"/>
          <w:color w:val="000000"/>
          <w:sz w:val="22"/>
          <w:u w:val="single"/>
        </w:rPr>
        <w:t>Read</w:t>
      </w:r>
      <w:r>
        <w:rPr>
          <w:rFonts w:ascii="Cambria" w:hAnsi="Cambria"/>
          <w:b w:val="false"/>
          <w:i w:val="false"/>
          <w:color w:val="000000"/>
          <w:sz w:val="22"/>
          <w:u w:val="single"/>
        </w:rPr>
        <w:t xml:space="preserve"> </w:t>
      </w:r>
      <w:r>
        <w:rPr>
          <w:rFonts w:ascii="Cambria" w:hAnsi="Cambria"/>
          <w:b w:val="false"/>
          <w:i w:val="false"/>
          <w:color w:val="000000"/>
          <w:sz w:val="22"/>
          <w:u w:val="single"/>
        </w:rPr>
        <w:t>-&gt;</w:t>
      </w:r>
      <w:r>
        <w:rPr>
          <w:rFonts w:ascii="Cambria" w:hAnsi="Cambria"/>
          <w:b w:val="false"/>
          <w:i w:val="false"/>
          <w:color w:val="000000"/>
          <w:sz w:val="22"/>
          <w:u w:val="single"/>
        </w:rPr>
        <w:t xml:space="preserve"> Read</w:t>
      </w:r>
    </w:p>
    <w:p>
      <w:pPr>
        <w:spacing w:after="0"/>
        <w:ind w:left="120"/>
        <w:jc w:val="left"/>
      </w:pPr>
      <w:r>
        <w:rPr>
          <w:rFonts w:ascii="Cambria" w:hAnsi="Cambria"/>
          <w:b w:val="false"/>
          <w:i w:val="false"/>
          <w:color w:val="000000"/>
          <w:sz w:val="22"/>
        </w:rPr>
        <w:t>The thread holding the read access should be able to reenter if there is no writer writing.</w:t>
      </w:r>
    </w:p>
    <w:p>
      <w:pPr>
        <w:spacing w:after="0"/>
        <w:ind w:left="120"/>
        <w:jc w:val="left"/>
      </w:pPr>
      <w:r>
        <w:rPr>
          <w:rFonts w:ascii="Cambria" w:hAnsi="Cambria"/>
          <w:b w:val="false"/>
          <w:i w:val="false"/>
          <w:color w:val="000000"/>
          <w:sz w:val="22"/>
          <w:u w:val="single"/>
        </w:rPr>
        <w:t>Write</w:t>
      </w:r>
      <w:r>
        <w:rPr>
          <w:rFonts w:ascii="Cambria" w:hAnsi="Cambria"/>
          <w:b w:val="false"/>
          <w:i w:val="false"/>
          <w:color w:val="000000"/>
          <w:sz w:val="22"/>
          <w:u w:val="single"/>
        </w:rPr>
        <w:t xml:space="preserve"> </w:t>
      </w:r>
      <w:r>
        <w:rPr>
          <w:rFonts w:ascii="Cambria" w:hAnsi="Cambria"/>
          <w:b w:val="false"/>
          <w:i w:val="false"/>
          <w:color w:val="000000"/>
          <w:sz w:val="22"/>
          <w:u w:val="single"/>
        </w:rPr>
        <w:t>-&gt;</w:t>
      </w:r>
      <w:r>
        <w:rPr>
          <w:rFonts w:ascii="Cambria" w:hAnsi="Cambria"/>
          <w:b w:val="false"/>
          <w:i w:val="false"/>
          <w:color w:val="000000"/>
          <w:sz w:val="22"/>
          <w:u w:val="single"/>
        </w:rPr>
        <w:t xml:space="preserve"> Write</w:t>
      </w:r>
    </w:p>
    <w:p>
      <w:pPr>
        <w:spacing w:after="0"/>
        <w:ind w:left="120"/>
        <w:jc w:val="left"/>
      </w:pPr>
      <w:r>
        <w:rPr>
          <w:rFonts w:ascii="Cambria" w:hAnsi="Cambria"/>
          <w:b w:val="false"/>
          <w:i w:val="false"/>
          <w:color w:val="000000"/>
          <w:sz w:val="22"/>
        </w:rPr>
        <w:t>Currently holding write lock</w:t>
      </w:r>
    </w:p>
    <w:p>
      <w:pPr>
        <w:spacing w:after="0"/>
        <w:ind w:left="120"/>
        <w:jc w:val="left"/>
      </w:pPr>
      <w:r>
        <w:rPr>
          <w:rFonts w:ascii="Cambria" w:hAnsi="Cambria"/>
          <w:b w:val="false"/>
          <w:i w:val="false"/>
          <w:color w:val="000000"/>
          <w:sz w:val="22"/>
          <w:u w:val="single"/>
        </w:rPr>
        <w:t>Read</w:t>
      </w:r>
      <w:r>
        <w:rPr>
          <w:rFonts w:ascii="Cambria" w:hAnsi="Cambria"/>
          <w:b w:val="false"/>
          <w:i w:val="false"/>
          <w:color w:val="000000"/>
          <w:sz w:val="22"/>
          <w:u w:val="single"/>
        </w:rPr>
        <w:t xml:space="preserve"> </w:t>
      </w:r>
      <w:r>
        <w:rPr>
          <w:rFonts w:ascii="Cambria" w:hAnsi="Cambria"/>
          <w:b w:val="false"/>
          <w:i w:val="false"/>
          <w:color w:val="000000"/>
          <w:sz w:val="22"/>
          <w:u w:val="single"/>
        </w:rPr>
        <w:t>-&gt;</w:t>
      </w:r>
      <w:r>
        <w:rPr>
          <w:rFonts w:ascii="Cambria" w:hAnsi="Cambria"/>
          <w:b w:val="false"/>
          <w:i w:val="false"/>
          <w:color w:val="000000"/>
          <w:sz w:val="22"/>
          <w:u w:val="single"/>
        </w:rPr>
        <w:t xml:space="preserve"> write</w:t>
      </w:r>
    </w:p>
    <w:p>
      <w:pPr>
        <w:spacing w:after="0"/>
        <w:ind w:left="120"/>
        <w:jc w:val="left"/>
      </w:pPr>
      <w:r>
        <w:rPr>
          <w:rFonts w:ascii="Cambria" w:hAnsi="Cambria"/>
          <w:b w:val="false"/>
          <w:i w:val="false"/>
          <w:color w:val="000000"/>
          <w:sz w:val="22"/>
        </w:rPr>
        <w:t>if it i</w:t>
      </w:r>
      <w:r>
        <w:rPr>
          <w:rFonts w:ascii="Cambria" w:hAnsi="Cambria"/>
          <w:b/>
          <w:i w:val="false"/>
          <w:color w:val="000000"/>
          <w:sz w:val="22"/>
        </w:rPr>
        <w:t>s the only reader</w:t>
      </w:r>
    </w:p>
    <w:p>
      <w:pPr>
        <w:spacing w:after="0"/>
        <w:ind w:left="120"/>
        <w:jc w:val="left"/>
      </w:pPr>
      <w:r>
        <w:rPr>
          <w:rFonts w:ascii="Cambria" w:hAnsi="Cambria"/>
          <w:b w:val="false"/>
          <w:i w:val="false"/>
          <w:color w:val="000000"/>
          <w:sz w:val="22"/>
          <w:u w:val="single"/>
        </w:rPr>
        <w:t>Write</w:t>
      </w:r>
      <w:r>
        <w:rPr>
          <w:rFonts w:ascii="Cambria" w:hAnsi="Cambria"/>
          <w:b w:val="false"/>
          <w:i w:val="false"/>
          <w:color w:val="000000"/>
          <w:sz w:val="22"/>
          <w:u w:val="single"/>
        </w:rPr>
        <w:t xml:space="preserve"> </w:t>
      </w:r>
      <w:r>
        <w:rPr>
          <w:rFonts w:ascii="Cambria" w:hAnsi="Cambria"/>
          <w:b w:val="false"/>
          <w:i w:val="false"/>
          <w:color w:val="000000"/>
          <w:sz w:val="22"/>
          <w:u w:val="single"/>
        </w:rPr>
        <w:t>-&gt;</w:t>
      </w:r>
      <w:r>
        <w:rPr>
          <w:rFonts w:ascii="Cambria" w:hAnsi="Cambria"/>
          <w:b w:val="false"/>
          <w:i w:val="false"/>
          <w:color w:val="000000"/>
          <w:sz w:val="22"/>
          <w:u w:val="single"/>
        </w:rPr>
        <w:t xml:space="preserve"> read</w:t>
      </w:r>
    </w:p>
    <w:p>
      <w:pPr>
        <w:spacing w:after="0"/>
        <w:ind w:left="120"/>
        <w:jc w:val="left"/>
      </w:pPr>
      <w:r>
        <w:rPr>
          <w:rFonts w:ascii="Cambria" w:hAnsi="Cambria"/>
          <w:b w:val="false"/>
          <w:i w:val="false"/>
          <w:color w:val="000000"/>
          <w:sz w:val="22"/>
        </w:rPr>
        <w:t>should always granted for writer</w:t>
      </w:r>
    </w:p>
    <w:p>
      <w:pPr>
        <w:spacing w:after="0"/>
        <w:ind w:left="120"/>
        <w:jc w:val="left"/>
      </w:pPr>
      <w:r>
        <w:br/>
      </w:r>
    </w:p>
    <w:p>
      <w:pPr>
        <w:spacing w:after="0"/>
        <w:ind w:left="120"/>
        <w:jc w:val="left"/>
      </w:pPr>
      <w:r>
        <w:rPr>
          <w:rFonts w:ascii="Consolas" w:hAnsi="Consolas"/>
          <w:b w:val="false"/>
          <w:i w:val="false"/>
          <w:color w:val="000000"/>
          <w:sz w:val="22"/>
        </w:rPr>
        <w:t>public class ReadWriteLock{</w:t>
      </w:r>
    </w:p>
    <w:p>
      <w:pPr>
        <w:spacing w:after="0"/>
        <w:ind w:left="120"/>
        <w:jc w:val="left"/>
      </w:pPr>
      <w:r>
        <w:br/>
      </w:r>
    </w:p>
    <w:p>
      <w:pPr>
        <w:spacing w:after="0"/>
        <w:ind w:left="120"/>
        <w:jc w:val="left"/>
      </w:pPr>
      <w:r>
        <w:rPr>
          <w:rFonts w:ascii="Consolas" w:hAnsi="Consolas"/>
          <w:b w:val="false"/>
          <w:i w:val="false"/>
          <w:color w:val="000000"/>
          <w:sz w:val="22"/>
        </w:rPr>
        <w:t>  private Map&lt;Thread, Integer&gt; readingThreads =</w:t>
      </w:r>
    </w:p>
    <w:p>
      <w:pPr>
        <w:spacing w:after="0"/>
        <w:ind w:left="120"/>
        <w:jc w:val="left"/>
      </w:pPr>
      <w:r>
        <w:rPr>
          <w:rFonts w:ascii="Consolas" w:hAnsi="Consolas"/>
          <w:b w:val="false"/>
          <w:i w:val="false"/>
          <w:color w:val="000000"/>
          <w:sz w:val="22"/>
        </w:rPr>
        <w:t>       new HashMap&lt;Thread, Integer&gt;();</w:t>
      </w:r>
    </w:p>
    <w:p>
      <w:pPr>
        <w:spacing w:after="0"/>
        <w:ind w:left="120"/>
        <w:jc w:val="left"/>
      </w:pPr>
      <w:r>
        <w:br/>
      </w:r>
    </w:p>
    <w:p>
      <w:pPr>
        <w:spacing w:after="0"/>
        <w:ind w:left="120"/>
        <w:jc w:val="left"/>
      </w:pPr>
      <w:r>
        <w:rPr>
          <w:rFonts w:ascii="Consolas" w:hAnsi="Consolas"/>
          <w:b w:val="false"/>
          <w:i w:val="false"/>
          <w:color w:val="000000"/>
          <w:sz w:val="22"/>
        </w:rPr>
        <w:t>  private int writeAccesses    = 0;</w:t>
      </w:r>
    </w:p>
    <w:p>
      <w:pPr>
        <w:spacing w:after="0"/>
        <w:ind w:left="120"/>
        <w:jc w:val="left"/>
      </w:pPr>
      <w:r>
        <w:rPr>
          <w:rFonts w:ascii="Consolas" w:hAnsi="Consolas"/>
          <w:b w:val="false"/>
          <w:i w:val="false"/>
          <w:color w:val="000000"/>
          <w:sz w:val="22"/>
        </w:rPr>
        <w:t>  private int writeRequests    = 0;</w:t>
      </w:r>
    </w:p>
    <w:p>
      <w:pPr>
        <w:spacing w:after="0"/>
        <w:ind w:left="120"/>
        <w:jc w:val="left"/>
      </w:pPr>
      <w:r>
        <w:rPr>
          <w:rFonts w:ascii="Consolas" w:hAnsi="Consolas"/>
          <w:b w:val="false"/>
          <w:i w:val="false"/>
          <w:color w:val="000000"/>
          <w:sz w:val="22"/>
        </w:rPr>
        <w:t>  private Thread writingThread = null;</w:t>
      </w:r>
    </w:p>
    <w:p>
      <w:pPr>
        <w:spacing w:after="0"/>
        <w:ind w:left="120"/>
        <w:jc w:val="left"/>
      </w:pPr>
      <w:r>
        <w:br/>
      </w:r>
    </w:p>
    <w:p>
      <w:pPr>
        <w:spacing w:after="0"/>
        <w:ind w:left="120"/>
        <w:jc w:val="left"/>
      </w:pPr>
      <w:r>
        <w:rPr>
          <w:rFonts w:ascii="Consolas" w:hAnsi="Consolas"/>
          <w:b w:val="false"/>
          <w:i w:val="false"/>
          <w:color w:val="000000"/>
          <w:sz w:val="22"/>
        </w:rPr>
        <w:t>  public synchronized void lockRead() throws InterruptedException{</w:t>
      </w:r>
    </w:p>
    <w:p>
      <w:pPr>
        <w:spacing w:after="0"/>
        <w:ind w:left="120"/>
        <w:jc w:val="left"/>
      </w:pPr>
      <w:r>
        <w:rPr>
          <w:rFonts w:ascii="Consolas" w:hAnsi="Consolas"/>
          <w:b w:val="false"/>
          <w:i w:val="false"/>
          <w:color w:val="000000"/>
          <w:sz w:val="22"/>
        </w:rPr>
        <w:t>    Thread callingThread = Thread.currentThread();</w:t>
      </w:r>
    </w:p>
    <w:p>
      <w:pPr>
        <w:spacing w:after="0"/>
        <w:ind w:left="120"/>
        <w:jc w:val="left"/>
      </w:pPr>
      <w:r>
        <w:rPr>
          <w:rFonts w:ascii="Consolas" w:hAnsi="Consolas"/>
          <w:b w:val="false"/>
          <w:i w:val="false"/>
          <w:color w:val="000000"/>
          <w:sz w:val="22"/>
        </w:rPr>
        <w:t>    while(! canGrantReadAccess(callingThread)){</w:t>
      </w:r>
    </w:p>
    <w:p>
      <w:pPr>
        <w:spacing w:after="0"/>
        <w:ind w:left="120"/>
        <w:jc w:val="left"/>
      </w:pPr>
      <w:r>
        <w:rPr>
          <w:rFonts w:ascii="Consolas" w:hAnsi="Consolas"/>
          <w:b w:val="false"/>
          <w:i w:val="false"/>
          <w:color w:val="000000"/>
          <w:sz w:val="22"/>
        </w:rPr>
        <w:t>      wait();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readingThreads.put(callingThread,</w:t>
      </w:r>
    </w:p>
    <w:p>
      <w:pPr>
        <w:spacing w:after="0"/>
        <w:ind w:left="120"/>
        <w:jc w:val="left"/>
      </w:pPr>
      <w:r>
        <w:rPr>
          <w:rFonts w:ascii="Consolas" w:hAnsi="Consolas"/>
          <w:b w:val="false"/>
          <w:i w:val="false"/>
          <w:color w:val="000000"/>
          <w:sz w:val="22"/>
        </w:rPr>
        <w:t>     (getReadAccessCount(callingThread) + 1));</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canGrantReadAccess(Thread callingThread){</w:t>
      </w:r>
    </w:p>
    <w:p>
      <w:pPr>
        <w:spacing w:after="0"/>
        <w:ind w:left="120"/>
        <w:jc w:val="left"/>
      </w:pPr>
      <w:r>
        <w:rPr>
          <w:rFonts w:ascii="Consolas" w:hAnsi="Consolas"/>
          <w:b w:val="false"/>
          <w:i w:val="false"/>
          <w:color w:val="000000"/>
          <w:sz w:val="22"/>
        </w:rPr>
        <w:t>    if( isWriter(callingThread) ) return true;</w:t>
      </w:r>
    </w:p>
    <w:p>
      <w:pPr>
        <w:spacing w:after="0"/>
        <w:ind w:left="120"/>
        <w:jc w:val="left"/>
      </w:pPr>
      <w:r>
        <w:rPr>
          <w:rFonts w:ascii="Consolas" w:hAnsi="Consolas"/>
          <w:b w:val="false"/>
          <w:i w:val="false"/>
          <w:color w:val="000000"/>
          <w:sz w:val="22"/>
        </w:rPr>
        <w:t>    if( hasWriter()             ) return false;</w:t>
      </w:r>
    </w:p>
    <w:p>
      <w:pPr>
        <w:spacing w:after="0"/>
        <w:ind w:left="120"/>
        <w:jc w:val="left"/>
      </w:pPr>
      <w:r>
        <w:rPr>
          <w:rFonts w:ascii="Consolas" w:hAnsi="Consolas"/>
          <w:b w:val="false"/>
          <w:i w:val="false"/>
          <w:color w:val="000000"/>
          <w:sz w:val="22"/>
        </w:rPr>
        <w:t>    if( isReader(callingThread) ) return true;</w:t>
      </w:r>
    </w:p>
    <w:p>
      <w:pPr>
        <w:spacing w:after="0"/>
        <w:ind w:left="120"/>
        <w:jc w:val="left"/>
      </w:pPr>
      <w:r>
        <w:rPr>
          <w:rFonts w:ascii="Consolas" w:hAnsi="Consolas"/>
          <w:b w:val="false"/>
          <w:i w:val="false"/>
          <w:color w:val="000000"/>
          <w:sz w:val="22"/>
        </w:rPr>
        <w:t>    if( hasWriteRequests()      ) return false;</w:t>
      </w:r>
    </w:p>
    <w:p>
      <w:pPr>
        <w:spacing w:after="0"/>
        <w:ind w:left="120"/>
        <w:jc w:val="left"/>
      </w:pPr>
      <w:r>
        <w:rPr>
          <w:rFonts w:ascii="Consolas" w:hAnsi="Consolas"/>
          <w:b w:val="false"/>
          <w:i w:val="false"/>
          <w:color w:val="000000"/>
          <w:sz w:val="22"/>
        </w:rPr>
        <w:t>    return true;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synchronized void unlockRead(){</w:t>
      </w:r>
    </w:p>
    <w:p>
      <w:pPr>
        <w:spacing w:after="0"/>
        <w:ind w:left="120"/>
        <w:jc w:val="left"/>
      </w:pPr>
      <w:r>
        <w:rPr>
          <w:rFonts w:ascii="Consolas" w:hAnsi="Consolas"/>
          <w:b w:val="false"/>
          <w:i w:val="false"/>
          <w:color w:val="000000"/>
          <w:sz w:val="22"/>
        </w:rPr>
        <w:t>    Thread callingThread = Thread.currentThread();</w:t>
      </w:r>
    </w:p>
    <w:p>
      <w:pPr>
        <w:spacing w:after="0"/>
        <w:ind w:left="120"/>
        <w:jc w:val="left"/>
      </w:pPr>
      <w:r>
        <w:rPr>
          <w:rFonts w:ascii="Consolas" w:hAnsi="Consolas"/>
          <w:b w:val="false"/>
          <w:i w:val="false"/>
          <w:color w:val="000000"/>
          <w:sz w:val="22"/>
        </w:rPr>
        <w:t>    if(!isReader(callingThread)){</w:t>
      </w:r>
    </w:p>
    <w:p>
      <w:pPr>
        <w:spacing w:after="0"/>
        <w:ind w:left="120"/>
        <w:jc w:val="left"/>
      </w:pPr>
      <w:r>
        <w:rPr>
          <w:rFonts w:ascii="Consolas" w:hAnsi="Consolas"/>
          <w:b w:val="false"/>
          <w:i w:val="false"/>
          <w:color w:val="000000"/>
          <w:sz w:val="22"/>
        </w:rPr>
        <w:t>      throw new IllegalMonitorStateException("Calling Thread does not" +</w:t>
      </w:r>
    </w:p>
    <w:p>
      <w:pPr>
        <w:spacing w:after="0"/>
        <w:ind w:left="120"/>
        <w:jc w:val="left"/>
      </w:pPr>
      <w:r>
        <w:rPr>
          <w:rFonts w:ascii="Consolas" w:hAnsi="Consolas"/>
          <w:b w:val="false"/>
          <w:i w:val="false"/>
          <w:color w:val="000000"/>
          <w:sz w:val="22"/>
        </w:rPr>
        <w:t>        " hold a read lock on this ReadWriteLock");</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int accessCount = getReadAccessCount(callingThread);</w:t>
      </w:r>
    </w:p>
    <w:p>
      <w:pPr>
        <w:spacing w:after="0"/>
        <w:ind w:left="120"/>
        <w:jc w:val="left"/>
      </w:pPr>
      <w:r>
        <w:rPr>
          <w:rFonts w:ascii="Consolas" w:hAnsi="Consolas"/>
          <w:b w:val="false"/>
          <w:i w:val="false"/>
          <w:color w:val="000000"/>
          <w:sz w:val="22"/>
        </w:rPr>
        <w:t>    if(accessCount == 1){ readingThreads.remove(callingThread); }</w:t>
      </w:r>
    </w:p>
    <w:p>
      <w:pPr>
        <w:spacing w:after="0"/>
        <w:ind w:left="120"/>
        <w:jc w:val="left"/>
      </w:pPr>
      <w:r>
        <w:rPr>
          <w:rFonts w:ascii="Consolas" w:hAnsi="Consolas"/>
          <w:b w:val="false"/>
          <w:i w:val="false"/>
          <w:color w:val="000000"/>
          <w:sz w:val="22"/>
        </w:rPr>
        <w:t>    else { readingThreads.put(callingThread, (accessCount -1)); }</w:t>
      </w:r>
    </w:p>
    <w:p>
      <w:pPr>
        <w:spacing w:after="0"/>
        <w:ind w:left="120"/>
        <w:jc w:val="left"/>
      </w:pPr>
      <w:r>
        <w:rPr>
          <w:rFonts w:ascii="Consolas" w:hAnsi="Consolas"/>
          <w:b w:val="false"/>
          <w:i w:val="false"/>
          <w:color w:val="000000"/>
          <w:sz w:val="22"/>
        </w:rPr>
        <w:t>    notifyAll();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synchronized void lockWrite() throws InterruptedException{</w:t>
      </w:r>
    </w:p>
    <w:p>
      <w:pPr>
        <w:spacing w:after="0"/>
        <w:ind w:left="120"/>
        <w:jc w:val="left"/>
      </w:pPr>
      <w:r>
        <w:rPr>
          <w:rFonts w:ascii="Consolas" w:hAnsi="Consolas"/>
          <w:b w:val="false"/>
          <w:i w:val="false"/>
          <w:color w:val="000000"/>
          <w:sz w:val="22"/>
        </w:rPr>
        <w:t>    writeRequests++;</w:t>
      </w:r>
    </w:p>
    <w:p>
      <w:pPr>
        <w:spacing w:after="0"/>
        <w:ind w:left="120"/>
        <w:jc w:val="left"/>
      </w:pPr>
      <w:r>
        <w:rPr>
          <w:rFonts w:ascii="Consolas" w:hAnsi="Consolas"/>
          <w:b w:val="false"/>
          <w:i w:val="false"/>
          <w:color w:val="000000"/>
          <w:sz w:val="22"/>
        </w:rPr>
        <w:t>    Thread callingThread = Thread.currentThread();</w:t>
      </w:r>
    </w:p>
    <w:p>
      <w:pPr>
        <w:spacing w:after="0"/>
        <w:ind w:left="120"/>
        <w:jc w:val="left"/>
      </w:pPr>
      <w:r>
        <w:rPr>
          <w:rFonts w:ascii="Consolas" w:hAnsi="Consolas"/>
          <w:b w:val="false"/>
          <w:i w:val="false"/>
          <w:color w:val="000000"/>
          <w:sz w:val="22"/>
        </w:rPr>
        <w:t>    while(! canGrantWriteAccess(callingThread)){</w:t>
      </w:r>
    </w:p>
    <w:p>
      <w:pPr>
        <w:spacing w:after="0"/>
        <w:ind w:left="120"/>
        <w:jc w:val="left"/>
      </w:pPr>
      <w:r>
        <w:rPr>
          <w:rFonts w:ascii="Consolas" w:hAnsi="Consolas"/>
          <w:b w:val="false"/>
          <w:i w:val="false"/>
          <w:color w:val="000000"/>
          <w:sz w:val="22"/>
        </w:rPr>
        <w:t>      wait();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writeRequests--;</w:t>
      </w:r>
    </w:p>
    <w:p>
      <w:pPr>
        <w:spacing w:after="0"/>
        <w:ind w:left="120"/>
        <w:jc w:val="left"/>
      </w:pPr>
      <w:r>
        <w:rPr>
          <w:rFonts w:ascii="Consolas" w:hAnsi="Consolas"/>
          <w:b w:val="false"/>
          <w:i w:val="false"/>
          <w:color w:val="000000"/>
          <w:sz w:val="22"/>
        </w:rPr>
        <w:t>    writeAccesses++;</w:t>
      </w:r>
    </w:p>
    <w:p>
      <w:pPr>
        <w:spacing w:after="0"/>
        <w:ind w:left="120"/>
        <w:jc w:val="left"/>
      </w:pPr>
      <w:r>
        <w:rPr>
          <w:rFonts w:ascii="Consolas" w:hAnsi="Consolas"/>
          <w:b w:val="false"/>
          <w:i w:val="false"/>
          <w:color w:val="000000"/>
          <w:sz w:val="22"/>
        </w:rPr>
        <w:t>    writingThread = callingThread;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synchronized void unlockWrite() throws InterruptedException{</w:t>
      </w:r>
    </w:p>
    <w:p>
      <w:pPr>
        <w:spacing w:after="0"/>
        <w:ind w:left="120"/>
        <w:jc w:val="left"/>
      </w:pPr>
      <w:r>
        <w:rPr>
          <w:rFonts w:ascii="Consolas" w:hAnsi="Consolas"/>
          <w:b w:val="false"/>
          <w:i w:val="false"/>
          <w:color w:val="000000"/>
          <w:sz w:val="22"/>
        </w:rPr>
        <w:t>    if(!isWriter(Thread.currentThread()){</w:t>
      </w:r>
    </w:p>
    <w:p>
      <w:pPr>
        <w:spacing w:after="0"/>
        <w:ind w:left="120"/>
        <w:jc w:val="left"/>
      </w:pPr>
      <w:r>
        <w:rPr>
          <w:rFonts w:ascii="Consolas" w:hAnsi="Consolas"/>
          <w:b w:val="false"/>
          <w:i w:val="false"/>
          <w:color w:val="000000"/>
          <w:sz w:val="22"/>
        </w:rPr>
        <w:t>      throw new IllegalMonitorStateException("Calling Thread does not" +</w:t>
      </w:r>
    </w:p>
    <w:p>
      <w:pPr>
        <w:spacing w:after="0"/>
        <w:ind w:left="120"/>
        <w:jc w:val="left"/>
      </w:pPr>
      <w:r>
        <w:rPr>
          <w:rFonts w:ascii="Consolas" w:hAnsi="Consolas"/>
          <w:b w:val="false"/>
          <w:i w:val="false"/>
          <w:color w:val="000000"/>
          <w:sz w:val="22"/>
        </w:rPr>
        <w:t>        " hold the write lock on this ReadWriteLock");</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writeAccesses--;</w:t>
      </w:r>
    </w:p>
    <w:p>
      <w:pPr>
        <w:spacing w:after="0"/>
        <w:ind w:left="120"/>
        <w:jc w:val="left"/>
      </w:pPr>
      <w:r>
        <w:rPr>
          <w:rFonts w:ascii="Consolas" w:hAnsi="Consolas"/>
          <w:b w:val="false"/>
          <w:i w:val="false"/>
          <w:color w:val="000000"/>
          <w:sz w:val="22"/>
        </w:rPr>
        <w:t>    if(writeAccesses == 0){</w:t>
      </w:r>
    </w:p>
    <w:p>
      <w:pPr>
        <w:spacing w:after="0"/>
        <w:ind w:left="120"/>
        <w:jc w:val="left"/>
      </w:pPr>
      <w:r>
        <w:rPr>
          <w:rFonts w:ascii="Consolas" w:hAnsi="Consolas"/>
          <w:b w:val="false"/>
          <w:i w:val="false"/>
          <w:color w:val="000000"/>
          <w:sz w:val="22"/>
        </w:rPr>
        <w:t>      writingThread = null;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notifyAll();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private boolean canGrantWriteAccess(Thread callingThread){</w:t>
      </w:r>
    </w:p>
    <w:p>
      <w:pPr>
        <w:spacing w:after="0"/>
        <w:ind w:left="120"/>
        <w:jc w:val="left"/>
      </w:pPr>
      <w:r>
        <w:rPr>
          <w:rFonts w:ascii="Consolas" w:hAnsi="Consolas"/>
          <w:b w:val="false"/>
          <w:i w:val="false"/>
          <w:color w:val="000000"/>
          <w:sz w:val="22"/>
        </w:rPr>
        <w:t>    if(isOnlyReader(callingThread))    return true;</w:t>
      </w:r>
    </w:p>
    <w:p>
      <w:pPr>
        <w:spacing w:after="0"/>
        <w:ind w:left="120"/>
        <w:jc w:val="left"/>
      </w:pPr>
      <w:r>
        <w:rPr>
          <w:rFonts w:ascii="Consolas" w:hAnsi="Consolas"/>
          <w:b w:val="false"/>
          <w:i w:val="false"/>
          <w:color w:val="000000"/>
          <w:sz w:val="22"/>
        </w:rPr>
        <w:t>    if(hasReaders())                   return false;</w:t>
      </w:r>
    </w:p>
    <w:p>
      <w:pPr>
        <w:spacing w:after="0"/>
        <w:ind w:left="120"/>
        <w:jc w:val="left"/>
      </w:pPr>
      <w:r>
        <w:rPr>
          <w:rFonts w:ascii="Consolas" w:hAnsi="Consolas"/>
          <w:b w:val="false"/>
          <w:i w:val="false"/>
          <w:color w:val="000000"/>
          <w:sz w:val="22"/>
        </w:rPr>
        <w:t>    if(writingThread == null)          return true;</w:t>
      </w:r>
    </w:p>
    <w:p>
      <w:pPr>
        <w:spacing w:after="0"/>
        <w:ind w:left="120"/>
        <w:jc w:val="left"/>
      </w:pPr>
      <w:r>
        <w:rPr>
          <w:rFonts w:ascii="Consolas" w:hAnsi="Consolas"/>
          <w:b w:val="false"/>
          <w:i w:val="false"/>
          <w:color w:val="000000"/>
          <w:sz w:val="22"/>
        </w:rPr>
        <w:t>    if(!isWriter(callingThread))       return false;</w:t>
      </w:r>
    </w:p>
    <w:p>
      <w:pPr>
        <w:spacing w:after="0"/>
        <w:ind w:left="120"/>
        <w:jc w:val="left"/>
      </w:pPr>
      <w:r>
        <w:rPr>
          <w:rFonts w:ascii="Consolas" w:hAnsi="Consolas"/>
          <w:b w:val="false"/>
          <w:i w:val="false"/>
          <w:color w:val="000000"/>
          <w:sz w:val="22"/>
        </w:rPr>
        <w:t>    return true;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int getReadAccessCount(Thread callingThread){</w:t>
      </w:r>
    </w:p>
    <w:p>
      <w:pPr>
        <w:spacing w:after="0"/>
        <w:ind w:left="120"/>
        <w:jc w:val="left"/>
      </w:pPr>
      <w:r>
        <w:rPr>
          <w:rFonts w:ascii="Consolas" w:hAnsi="Consolas"/>
          <w:b w:val="false"/>
          <w:i w:val="false"/>
          <w:color w:val="000000"/>
          <w:sz w:val="22"/>
        </w:rPr>
        <w:t>    Integer accessCount = readingThreads.get(callingThread);</w:t>
      </w:r>
    </w:p>
    <w:p>
      <w:pPr>
        <w:spacing w:after="0"/>
        <w:ind w:left="120"/>
        <w:jc w:val="left"/>
      </w:pPr>
      <w:r>
        <w:rPr>
          <w:rFonts w:ascii="Consolas" w:hAnsi="Consolas"/>
          <w:b w:val="false"/>
          <w:i w:val="false"/>
          <w:color w:val="000000"/>
          <w:sz w:val="22"/>
        </w:rPr>
        <w:t>    if(accessCount == null) return 0;</w:t>
      </w:r>
    </w:p>
    <w:p>
      <w:pPr>
        <w:spacing w:after="0"/>
        <w:ind w:left="120"/>
        <w:jc w:val="left"/>
      </w:pPr>
      <w:r>
        <w:rPr>
          <w:rFonts w:ascii="Consolas" w:hAnsi="Consolas"/>
          <w:b w:val="false"/>
          <w:i w:val="false"/>
          <w:color w:val="000000"/>
          <w:sz w:val="22"/>
        </w:rPr>
        <w:t>    return accessCount.intValue();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hasReaders(){</w:t>
      </w:r>
    </w:p>
    <w:p>
      <w:pPr>
        <w:spacing w:after="0"/>
        <w:ind w:left="120"/>
        <w:jc w:val="left"/>
      </w:pPr>
      <w:r>
        <w:rPr>
          <w:rFonts w:ascii="Consolas" w:hAnsi="Consolas"/>
          <w:b w:val="false"/>
          <w:i w:val="false"/>
          <w:color w:val="000000"/>
          <w:sz w:val="22"/>
        </w:rPr>
        <w:t>    return readingThreads.size() &gt; 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isReader(Thread callingThread){</w:t>
      </w:r>
    </w:p>
    <w:p>
      <w:pPr>
        <w:spacing w:after="0"/>
        <w:ind w:left="120"/>
        <w:jc w:val="left"/>
      </w:pPr>
      <w:r>
        <w:rPr>
          <w:rFonts w:ascii="Consolas" w:hAnsi="Consolas"/>
          <w:b w:val="false"/>
          <w:i w:val="false"/>
          <w:color w:val="000000"/>
          <w:sz w:val="22"/>
        </w:rPr>
        <w:t>    return readingThreads.get(callingThread) != null;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isOnlyReader(Thread callingThread){</w:t>
      </w:r>
    </w:p>
    <w:p>
      <w:pPr>
        <w:spacing w:after="0"/>
        <w:ind w:left="120"/>
        <w:jc w:val="left"/>
      </w:pPr>
      <w:r>
        <w:rPr>
          <w:rFonts w:ascii="Consolas" w:hAnsi="Consolas"/>
          <w:b w:val="false"/>
          <w:i w:val="false"/>
          <w:color w:val="000000"/>
          <w:sz w:val="22"/>
        </w:rPr>
        <w:t>    return readingThreads.size() == 1 &amp;&amp;</w:t>
      </w:r>
    </w:p>
    <w:p>
      <w:pPr>
        <w:spacing w:after="0"/>
        <w:ind w:left="120"/>
        <w:jc w:val="left"/>
      </w:pPr>
      <w:r>
        <w:rPr>
          <w:rFonts w:ascii="Consolas" w:hAnsi="Consolas"/>
          <w:b w:val="false"/>
          <w:i w:val="false"/>
          <w:color w:val="000000"/>
          <w:sz w:val="22"/>
        </w:rPr>
        <w:t>           readingThreads.get(callingThread) != null;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hasWriter(){</w:t>
      </w:r>
    </w:p>
    <w:p>
      <w:pPr>
        <w:spacing w:after="0"/>
        <w:ind w:left="120"/>
        <w:jc w:val="left"/>
      </w:pPr>
      <w:r>
        <w:rPr>
          <w:rFonts w:ascii="Consolas" w:hAnsi="Consolas"/>
          <w:b w:val="false"/>
          <w:i w:val="false"/>
          <w:color w:val="000000"/>
          <w:sz w:val="22"/>
        </w:rPr>
        <w:t>    return writingThread != null;</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isWriter(Thread callingThread){</w:t>
      </w:r>
    </w:p>
    <w:p>
      <w:pPr>
        <w:spacing w:after="0"/>
        <w:ind w:left="120"/>
        <w:jc w:val="left"/>
      </w:pPr>
      <w:r>
        <w:rPr>
          <w:rFonts w:ascii="Consolas" w:hAnsi="Consolas"/>
          <w:b w:val="false"/>
          <w:i w:val="false"/>
          <w:color w:val="000000"/>
          <w:sz w:val="22"/>
        </w:rPr>
        <w:t>    return writingThread == callingThread;</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boolean hasWriteRequests(){</w:t>
      </w:r>
    </w:p>
    <w:p>
      <w:pPr>
        <w:spacing w:after="0"/>
        <w:ind w:left="120"/>
        <w:jc w:val="left"/>
      </w:pPr>
      <w:r>
        <w:rPr>
          <w:rFonts w:ascii="Consolas" w:hAnsi="Consolas"/>
          <w:b w:val="false"/>
          <w:i w:val="false"/>
          <w:color w:val="000000"/>
          <w:sz w:val="22"/>
        </w:rPr>
        <w:t>      return this.writeRequests &gt; 0;</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numPr>
          <w:ilvl w:val="0"/>
          <w:numId w:val="24"/>
        </w:numPr>
        <w:spacing w:after="0"/>
        <w:jc w:val="left"/>
      </w:pPr>
      <w:r>
        <w:rPr>
          <w:rFonts w:ascii="Cambria" w:hAnsi="Cambria"/>
          <w:b w:val="false"/>
          <w:i w:val="false"/>
          <w:color w:val="000000"/>
          <w:sz w:val="22"/>
        </w:rPr>
        <w:t xml:space="preserve">If the code might cause Exceptions, </w:t>
      </w:r>
      <w:r>
        <w:rPr>
          <w:rFonts w:ascii="Cambria" w:hAnsi="Cambria"/>
          <w:b/>
          <w:i w:val="false"/>
          <w:color w:val="000000"/>
          <w:sz w:val="22"/>
        </w:rPr>
        <w:t>put .unlock in the finally block.</w:t>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Token Bucket</w:t>
      </w:r>
    </w:p>
    <w:p>
      <w:pPr>
        <w:spacing w:after="0"/>
        <w:ind w:left="120"/>
        <w:jc w:val="left"/>
      </w:pPr>
      <w:hyperlink r:id="rId18">
        <w:r>
          <w:rPr>
            <w:rFonts w:ascii="Cambria" w:hAnsi="Cambria"/>
            <w:b w:val="false"/>
            <w:i w:val="false"/>
            <w:color w:val="0000ff"/>
            <w:sz w:val="22"/>
            <w:u w:val="single"/>
          </w:rPr>
          <w:t>https://konghq.com/blog/how-to-design-a-scalable-rate-limiting-algorithm/</w:t>
        </w:r>
      </w:hyperlink>
    </w:p>
    <w:p>
      <w:pPr>
        <w:spacing w:after="0"/>
        <w:ind w:left="120"/>
        <w:jc w:val="left"/>
      </w:pPr>
      <w:r>
        <w:rPr>
          <w:rFonts w:ascii="Consolas" w:hAnsi="Consolas"/>
          <w:b/>
          <w:i w:val="false"/>
          <w:color w:val="000000"/>
          <w:sz w:val="22"/>
        </w:rPr>
        <w:t xml:space="preserve">public class </w:t>
      </w:r>
      <w:r>
        <w:rPr>
          <w:rFonts w:ascii="Consolas" w:hAnsi="Consolas"/>
          <w:b w:val="false"/>
          <w:i w:val="false"/>
          <w:color w:val="000000"/>
          <w:sz w:val="22"/>
        </w:rPr>
        <w:t>TokenBucket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MAX_CAPACITY</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final int FILL_RATE</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private </w:t>
      </w:r>
      <w:r>
        <w:rPr>
          <w:rFonts w:ascii="Consolas" w:hAnsi="Consolas"/>
          <w:b w:val="false"/>
          <w:i w:val="false"/>
          <w:color w:val="000000"/>
          <w:sz w:val="22"/>
        </w:rPr>
        <w:t xml:space="preserve">List&lt;Integer&gt; </w:t>
      </w:r>
      <w:r>
        <w:rPr>
          <w:rFonts w:ascii="Consolas" w:hAnsi="Consolas"/>
          <w:b/>
          <w:i w:val="false"/>
          <w:color w:val="000000"/>
          <w:sz w:val="22"/>
        </w:rPr>
        <w:t>bucket</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private long lastFillTimeStamp</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final </w:t>
      </w:r>
      <w:r>
        <w:rPr>
          <w:rFonts w:ascii="Consolas" w:hAnsi="Consolas"/>
          <w:b w:val="false"/>
          <w:i w:val="false"/>
          <w:color w:val="000000"/>
          <w:sz w:val="22"/>
        </w:rPr>
        <w:t xml:space="preserve">Lock </w:t>
      </w:r>
      <w:r>
        <w:rPr>
          <w:rFonts w:ascii="Consolas" w:hAnsi="Consolas"/>
          <w:b/>
          <w:i w:val="false"/>
          <w:color w:val="000000"/>
          <w:sz w:val="22"/>
        </w:rPr>
        <w:t xml:space="preserve">lock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ReentrantLock();</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final </w:t>
      </w:r>
      <w:r>
        <w:rPr>
          <w:rFonts w:ascii="Consolas" w:hAnsi="Consolas"/>
          <w:b w:val="false"/>
          <w:i w:val="false"/>
          <w:color w:val="000000"/>
          <w:sz w:val="22"/>
        </w:rPr>
        <w:t xml:space="preserve">Condition </w:t>
      </w:r>
      <w:r>
        <w:rPr>
          <w:rFonts w:ascii="Consolas" w:hAnsi="Consolas"/>
          <w:b/>
          <w:i w:val="false"/>
          <w:color w:val="000000"/>
          <w:sz w:val="22"/>
        </w:rPr>
        <w:t xml:space="preserve">notFull </w:t>
      </w:r>
      <w:r>
        <w:rPr>
          <w:rFonts w:ascii="Consolas" w:hAnsi="Consolas"/>
          <w:b w:val="false"/>
          <w:i w:val="false"/>
          <w:color w:val="000000"/>
          <w:sz w:val="22"/>
        </w:rPr>
        <w:t xml:space="preserve">= </w:t>
      </w:r>
      <w:r>
        <w:rPr>
          <w:rFonts w:ascii="Consolas" w:hAnsi="Consolas"/>
          <w:b/>
          <w:i w:val="false"/>
          <w:color w:val="000000"/>
          <w:sz w:val="22"/>
        </w:rPr>
        <w:t>lock</w:t>
      </w:r>
      <w:r>
        <w:rPr>
          <w:rFonts w:ascii="Consolas" w:hAnsi="Consolas"/>
          <w:b w:val="false"/>
          <w:i w:val="false"/>
          <w:color w:val="000000"/>
          <w:sz w:val="22"/>
        </w:rPr>
        <w:t>.newCondition();</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final </w:t>
      </w:r>
      <w:r>
        <w:rPr>
          <w:rFonts w:ascii="Consolas" w:hAnsi="Consolas"/>
          <w:b w:val="false"/>
          <w:i w:val="false"/>
          <w:color w:val="000000"/>
          <w:sz w:val="22"/>
        </w:rPr>
        <w:t xml:space="preserve">Condition </w:t>
      </w:r>
      <w:r>
        <w:rPr>
          <w:rFonts w:ascii="Consolas" w:hAnsi="Consolas"/>
          <w:b/>
          <w:i w:val="false"/>
          <w:color w:val="000000"/>
          <w:sz w:val="22"/>
        </w:rPr>
        <w:t xml:space="preserve">notEmpty </w:t>
      </w:r>
      <w:r>
        <w:rPr>
          <w:rFonts w:ascii="Consolas" w:hAnsi="Consolas"/>
          <w:b w:val="false"/>
          <w:i w:val="false"/>
          <w:color w:val="000000"/>
          <w:sz w:val="22"/>
        </w:rPr>
        <w:t xml:space="preserve">= </w:t>
      </w:r>
      <w:r>
        <w:rPr>
          <w:rFonts w:ascii="Consolas" w:hAnsi="Consolas"/>
          <w:b/>
          <w:i w:val="false"/>
          <w:color w:val="000000"/>
          <w:sz w:val="22"/>
        </w:rPr>
        <w:t>lock</w:t>
      </w:r>
      <w:r>
        <w:rPr>
          <w:rFonts w:ascii="Consolas" w:hAnsi="Consolas"/>
          <w:b w:val="false"/>
          <w:i w:val="false"/>
          <w:color w:val="000000"/>
          <w:sz w:val="22"/>
        </w:rPr>
        <w:t>.newCondition();</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TokenBucket(</w:t>
      </w:r>
      <w:r>
        <w:rPr>
          <w:rFonts w:ascii="Consolas" w:hAnsi="Consolas"/>
          <w:b/>
          <w:i w:val="false"/>
          <w:color w:val="000000"/>
          <w:sz w:val="22"/>
        </w:rPr>
        <w:t xml:space="preserve">int </w:t>
      </w:r>
      <w:r>
        <w:rPr>
          <w:rFonts w:ascii="Consolas" w:hAnsi="Consolas"/>
          <w:b w:val="false"/>
          <w:i w:val="false"/>
          <w:color w:val="000000"/>
          <w:sz w:val="22"/>
        </w:rPr>
        <w:t xml:space="preserve">maxCapacity, </w:t>
      </w:r>
      <w:r>
        <w:rPr>
          <w:rFonts w:ascii="Consolas" w:hAnsi="Consolas"/>
          <w:b/>
          <w:i w:val="false"/>
          <w:color w:val="000000"/>
          <w:sz w:val="22"/>
        </w:rPr>
        <w:t xml:space="preserve">int </w:t>
      </w:r>
      <w:r>
        <w:rPr>
          <w:rFonts w:ascii="Consolas" w:hAnsi="Consolas"/>
          <w:b w:val="false"/>
          <w:i w:val="false"/>
          <w:color w:val="000000"/>
          <w:sz w:val="22"/>
        </w:rPr>
        <w:t>fillRate)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MAX_CAPACITY </w:t>
      </w:r>
      <w:r>
        <w:rPr>
          <w:rFonts w:ascii="Consolas" w:hAnsi="Consolas"/>
          <w:b w:val="false"/>
          <w:i w:val="false"/>
          <w:color w:val="000000"/>
          <w:sz w:val="22"/>
        </w:rPr>
        <w:t>= maxCapacity;</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this</w:t>
      </w:r>
      <w:r>
        <w:rPr>
          <w:rFonts w:ascii="Consolas" w:hAnsi="Consolas"/>
          <w:b w:val="false"/>
          <w:i w:val="false"/>
          <w:color w:val="000000"/>
          <w:sz w:val="22"/>
        </w:rPr>
        <w:t>.</w:t>
      </w:r>
      <w:r>
        <w:rPr>
          <w:rFonts w:ascii="Consolas" w:hAnsi="Consolas"/>
          <w:b/>
          <w:i w:val="false"/>
          <w:color w:val="000000"/>
          <w:sz w:val="22"/>
        </w:rPr>
        <w:t xml:space="preserve">FILL_RATE </w:t>
      </w:r>
      <w:r>
        <w:rPr>
          <w:rFonts w:ascii="Consolas" w:hAnsi="Consolas"/>
          <w:b w:val="false"/>
          <w:i w:val="false"/>
          <w:color w:val="000000"/>
          <w:sz w:val="22"/>
        </w:rPr>
        <w:t>= fillRate;</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lastFillTimeStamp </w:t>
      </w:r>
      <w:r>
        <w:rPr>
          <w:rFonts w:ascii="Consolas" w:hAnsi="Consolas"/>
          <w:b w:val="false"/>
          <w:i w:val="false"/>
          <w:color w:val="000000"/>
          <w:sz w:val="22"/>
        </w:rPr>
        <w:t>= System.</w:t>
      </w:r>
      <w:r>
        <w:rPr>
          <w:rFonts w:ascii="Consolas" w:hAnsi="Consolas"/>
          <w:b w:val="false"/>
          <w:i/>
          <w:color w:val="000000"/>
          <w:sz w:val="22"/>
        </w:rPr>
        <w:t>currentTimeMillis</w:t>
      </w: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bucket </w:t>
      </w: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void </w:t>
      </w:r>
      <w:r>
        <w:rPr>
          <w:rFonts w:ascii="Consolas" w:hAnsi="Consolas"/>
          <w:b w:val="false"/>
          <w:i w:val="false"/>
          <w:color w:val="000000"/>
          <w:sz w:val="22"/>
        </w:rPr>
        <w:t xml:space="preserve">fill() </w:t>
      </w:r>
      <w:r>
        <w:rPr>
          <w:rFonts w:ascii="Consolas" w:hAnsi="Consolas"/>
          <w:b/>
          <w:i w:val="false"/>
          <w:color w:val="000000"/>
          <w:sz w:val="22"/>
        </w:rPr>
        <w:t xml:space="preserve">throws </w:t>
      </w:r>
      <w:r>
        <w:rPr>
          <w:rFonts w:ascii="Consolas" w:hAnsi="Consolas"/>
          <w:b w:val="false"/>
          <w:i w:val="false"/>
          <w:color w:val="000000"/>
          <w:sz w:val="22"/>
        </w:rPr>
        <w:t>InterruptedException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lock</w:t>
      </w:r>
      <w:r>
        <w:rPr>
          <w:rFonts w:ascii="Consolas" w:hAnsi="Consolas"/>
          <w:b w:val="false"/>
          <w:i w:val="false"/>
          <w:color w:val="000000"/>
          <w:sz w:val="22"/>
        </w:rPr>
        <w:t>.lock();</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while </w:t>
      </w:r>
      <w:r>
        <w:rPr>
          <w:rFonts w:ascii="Consolas" w:hAnsi="Consolas"/>
          <w:b w:val="false"/>
          <w:i w:val="false"/>
          <w:color w:val="000000"/>
          <w:sz w:val="22"/>
        </w:rPr>
        <w:t>(</w:t>
      </w:r>
      <w:r>
        <w:rPr>
          <w:rFonts w:ascii="Consolas" w:hAnsi="Consolas"/>
          <w:b/>
          <w:i w:val="false"/>
          <w:color w:val="000000"/>
          <w:sz w:val="22"/>
        </w:rPr>
        <w:t>bucket</w:t>
      </w:r>
      <w:r>
        <w:rPr>
          <w:rFonts w:ascii="Consolas" w:hAnsi="Consolas"/>
          <w:b w:val="false"/>
          <w:i w:val="false"/>
          <w:color w:val="000000"/>
          <w:sz w:val="22"/>
        </w:rPr>
        <w:t xml:space="preserve">.size() == </w:t>
      </w:r>
      <w:r>
        <w:rPr>
          <w:rFonts w:ascii="Consolas" w:hAnsi="Consolas"/>
          <w:b/>
          <w:i w:val="false"/>
          <w:color w:val="000000"/>
          <w:sz w:val="22"/>
        </w:rPr>
        <w:t>MAX_CAPACITY</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w:t>
      </w:r>
      <w:r>
        <w:rPr>
          <w:rFonts w:ascii="Consolas" w:hAnsi="Consolas"/>
          <w:b/>
          <w:i w:val="false"/>
          <w:color w:val="000000"/>
          <w:sz w:val="22"/>
        </w:rPr>
        <w:t>"Bucket is filled now."</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notFull</w:t>
      </w:r>
      <w:r>
        <w:rPr>
          <w:rFonts w:ascii="Consolas" w:hAnsi="Consolas"/>
          <w:b w:val="false"/>
          <w:i w:val="false"/>
          <w:color w:val="000000"/>
          <w:sz w:val="22"/>
        </w:rPr>
        <w:t>.await();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long </w:t>
      </w:r>
      <w:r>
        <w:rPr>
          <w:rFonts w:ascii="Consolas" w:hAnsi="Consolas"/>
          <w:b w:val="false"/>
          <w:i w:val="false"/>
          <w:color w:val="000000"/>
          <w:sz w:val="22"/>
        </w:rPr>
        <w:t>now = System.</w:t>
      </w:r>
      <w:r>
        <w:rPr>
          <w:rFonts w:ascii="Consolas" w:hAnsi="Consolas"/>
          <w:b w:val="false"/>
          <w:i/>
          <w:color w:val="000000"/>
          <w:sz w:val="22"/>
        </w:rPr>
        <w:t>currentTimeMillis</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//System.out.println((now - lastFillTimeStamp)/1000 * FILL_RATE);</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 xml:space="preserve">long </w:t>
      </w:r>
      <w:r>
        <w:rPr>
          <w:rFonts w:ascii="Consolas" w:hAnsi="Consolas"/>
          <w:b w:val="false"/>
          <w:i w:val="false"/>
          <w:color w:val="000000"/>
          <w:sz w:val="22"/>
        </w:rPr>
        <w:t>numTokensToAdd = Math.</w:t>
      </w:r>
      <w:r>
        <w:rPr>
          <w:rFonts w:ascii="Consolas" w:hAnsi="Consolas"/>
          <w:b w:val="false"/>
          <w:i/>
          <w:color w:val="000000"/>
          <w:sz w:val="22"/>
        </w:rPr>
        <w:t>min</w:t>
      </w:r>
      <w:r>
        <w:rPr>
          <w:rFonts w:ascii="Consolas" w:hAnsi="Consolas"/>
          <w:b w:val="false"/>
          <w:i w:val="false"/>
          <w:color w:val="000000"/>
          <w:sz w:val="22"/>
        </w:rPr>
        <w:t>(</w:t>
      </w:r>
      <w:r>
        <w:rPr>
          <w:rFonts w:ascii="Consolas" w:hAnsi="Consolas"/>
          <w:b/>
          <w:i w:val="false"/>
          <w:color w:val="000000"/>
          <w:sz w:val="22"/>
        </w:rPr>
        <w:t xml:space="preserve">MAX_CAPACITY </w:t>
      </w:r>
      <w:r>
        <w:rPr>
          <w:rFonts w:ascii="Consolas" w:hAnsi="Consolas"/>
          <w:b w:val="false"/>
          <w:i w:val="false"/>
          <w:color w:val="000000"/>
          <w:sz w:val="22"/>
        </w:rPr>
        <w:t xml:space="preserve">- </w:t>
      </w:r>
      <w:r>
        <w:rPr>
          <w:rFonts w:ascii="Consolas" w:hAnsi="Consolas"/>
          <w:b/>
          <w:i w:val="false"/>
          <w:color w:val="000000"/>
          <w:sz w:val="22"/>
        </w:rPr>
        <w:t>bucket</w:t>
      </w:r>
      <w:r>
        <w:rPr>
          <w:rFonts w:ascii="Consolas" w:hAnsi="Consolas"/>
          <w:b w:val="false"/>
          <w:i w:val="false"/>
          <w:color w:val="000000"/>
          <w:sz w:val="22"/>
        </w:rPr>
        <w:t xml:space="preserve">.size(), (now - </w:t>
      </w:r>
      <w:r>
        <w:rPr>
          <w:rFonts w:ascii="Consolas" w:hAnsi="Consolas"/>
          <w:b/>
          <w:i w:val="false"/>
          <w:color w:val="000000"/>
          <w:sz w:val="22"/>
        </w:rPr>
        <w:t>lastFillTimeStamp</w:t>
      </w:r>
      <w:r>
        <w:rPr>
          <w:rFonts w:ascii="Consolas" w:hAnsi="Consolas"/>
          <w:b w:val="false"/>
          <w:i w:val="false"/>
          <w:color w:val="000000"/>
          <w:sz w:val="22"/>
        </w:rPr>
        <w:t xml:space="preserve">)/1000 * </w:t>
      </w:r>
      <w:r>
        <w:rPr>
          <w:rFonts w:ascii="Consolas" w:hAnsi="Consolas"/>
          <w:b/>
          <w:i w:val="false"/>
          <w:color w:val="000000"/>
          <w:sz w:val="22"/>
        </w:rPr>
        <w:t>FILL_RATE</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lastFillTimeStamp </w:t>
      </w:r>
      <w:r>
        <w:rPr>
          <w:rFonts w:ascii="Consolas" w:hAnsi="Consolas"/>
          <w:b w:val="false"/>
          <w:i w:val="false"/>
          <w:color w:val="000000"/>
          <w:sz w:val="22"/>
        </w:rPr>
        <w:t>= now;</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//System.out.pritln(numTokensToAdd);</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 xml:space="preserve">i=0; i&lt;numTokensToAdd; i++) { </w:t>
      </w:r>
      <w:r>
        <w:rPr>
          <w:rFonts w:ascii="Consolas" w:hAnsi="Consolas"/>
          <w:b w:val="false"/>
          <w:i/>
          <w:color w:val="000000"/>
          <w:sz w:val="22"/>
        </w:rPr>
        <w:t>//add tokens</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bucket</w:t>
      </w:r>
      <w:r>
        <w:rPr>
          <w:rFonts w:ascii="Consolas" w:hAnsi="Consolas"/>
          <w:b w:val="false"/>
          <w:i w:val="false"/>
          <w:color w:val="000000"/>
          <w:sz w:val="22"/>
        </w:rPr>
        <w:t>.add((</w:t>
      </w:r>
      <w:r>
        <w:rPr>
          <w:rFonts w:ascii="Consolas" w:hAnsi="Consolas"/>
          <w:b/>
          <w:i w:val="false"/>
          <w:color w:val="000000"/>
          <w:sz w:val="22"/>
        </w:rPr>
        <w:t>int</w:t>
      </w:r>
      <w:r>
        <w:rPr>
          <w:rFonts w:ascii="Consolas" w:hAnsi="Consolas"/>
          <w:b w:val="false"/>
          <w:i w:val="false"/>
          <w:color w:val="000000"/>
          <w:sz w:val="22"/>
        </w:rPr>
        <w:t>) (Math.</w:t>
      </w:r>
      <w:r>
        <w:rPr>
          <w:rFonts w:ascii="Consolas" w:hAnsi="Consolas"/>
          <w:b w:val="false"/>
          <w:i/>
          <w:color w:val="000000"/>
          <w:sz w:val="22"/>
        </w:rPr>
        <w:t>random</w:t>
      </w:r>
      <w:r>
        <w:rPr>
          <w:rFonts w:ascii="Consolas" w:hAnsi="Consolas"/>
          <w:b w:val="false"/>
          <w:i w:val="false"/>
          <w:color w:val="000000"/>
          <w:sz w:val="22"/>
        </w:rPr>
        <w:t>() * 100) + 1);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notEmpty</w:t>
      </w:r>
      <w:r>
        <w:rPr>
          <w:rFonts w:ascii="Consolas" w:hAnsi="Consolas"/>
          <w:b w:val="false"/>
          <w:i w:val="false"/>
          <w:color w:val="000000"/>
          <w:sz w:val="22"/>
        </w:rPr>
        <w:t>.signalAll();</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lock</w:t>
      </w:r>
      <w:r>
        <w:rPr>
          <w:rFonts w:ascii="Consolas" w:hAnsi="Consolas"/>
          <w:b w:val="false"/>
          <w:i w:val="false"/>
          <w:color w:val="000000"/>
          <w:sz w:val="22"/>
        </w:rPr>
        <w:t>.unlock();</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w:t>
      </w:r>
      <w:r>
        <w:rPr>
          <w:rFonts w:ascii="Consolas" w:hAnsi="Consolas"/>
          <w:b w:val="false"/>
          <w:i w:val="false"/>
          <w:color w:val="000000"/>
          <w:sz w:val="22"/>
        </w:rPr>
        <w:t>List&lt;Integer&gt; get(</w:t>
      </w:r>
      <w:r>
        <w:rPr>
          <w:rFonts w:ascii="Consolas" w:hAnsi="Consolas"/>
          <w:b/>
          <w:i w:val="false"/>
          <w:color w:val="000000"/>
          <w:sz w:val="22"/>
        </w:rPr>
        <w:t xml:space="preserve">int </w:t>
      </w:r>
      <w:r>
        <w:rPr>
          <w:rFonts w:ascii="Consolas" w:hAnsi="Consolas"/>
          <w:b w:val="false"/>
          <w:i w:val="false"/>
          <w:color w:val="000000"/>
          <w:sz w:val="22"/>
        </w:rPr>
        <w:t xml:space="preserve">n) </w:t>
      </w:r>
      <w:r>
        <w:rPr>
          <w:rFonts w:ascii="Consolas" w:hAnsi="Consolas"/>
          <w:b/>
          <w:i w:val="false"/>
          <w:color w:val="000000"/>
          <w:sz w:val="22"/>
        </w:rPr>
        <w:t xml:space="preserve">throws </w:t>
      </w:r>
      <w:r>
        <w:rPr>
          <w:rFonts w:ascii="Consolas" w:hAnsi="Consolas"/>
          <w:b w:val="false"/>
          <w:i w:val="false"/>
          <w:color w:val="000000"/>
          <w:sz w:val="22"/>
        </w:rPr>
        <w:t>InterruptedException{</w:t>
      </w:r>
    </w:p>
    <w:p>
      <w:pPr>
        <w:spacing w:after="0"/>
        <w:ind w:left="120"/>
        <w:jc w:val="left"/>
      </w:pPr>
      <w:r>
        <w:rPr>
          <w:rFonts w:ascii="Consolas" w:hAnsi="Consolas"/>
          <w:b w:val="false"/>
          <w:i w:val="false"/>
          <w:color w:val="000000"/>
          <w:sz w:val="22"/>
        </w:rPr>
        <w:t xml:space="preserve">        </w:t>
      </w:r>
      <w:r>
        <w:rPr>
          <w:rFonts w:ascii="Consolas" w:hAnsi="Consolas"/>
          <w:b w:val="false"/>
          <w:i/>
          <w:color w:val="000000"/>
          <w:sz w:val="22"/>
        </w:rPr>
        <w:t>//System.out.println(n);</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if</w:t>
      </w:r>
      <w:r>
        <w:rPr>
          <w:rFonts w:ascii="Consolas" w:hAnsi="Consolas"/>
          <w:b w:val="false"/>
          <w:i w:val="false"/>
          <w:color w:val="000000"/>
          <w:sz w:val="22"/>
        </w:rPr>
        <w:t>(n&lt;=0)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throw new </w:t>
      </w:r>
      <w:r>
        <w:rPr>
          <w:rFonts w:ascii="Consolas" w:hAnsi="Consolas"/>
          <w:b w:val="false"/>
          <w:i w:val="false"/>
          <w:color w:val="000000"/>
          <w:sz w:val="22"/>
        </w:rPr>
        <w:t>IllegalArgumentException(</w:t>
      </w:r>
      <w:r>
        <w:rPr>
          <w:rFonts w:ascii="Consolas" w:hAnsi="Consolas"/>
          <w:b/>
          <w:i w:val="false"/>
          <w:color w:val="000000"/>
          <w:sz w:val="22"/>
        </w:rPr>
        <w:t>"Cannot get zero or negative number of tokens."</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(n&gt;</w:t>
      </w:r>
      <w:r>
        <w:rPr>
          <w:rFonts w:ascii="Consolas" w:hAnsi="Consolas"/>
          <w:b/>
          <w:i w:val="false"/>
          <w:color w:val="000000"/>
          <w:sz w:val="22"/>
        </w:rPr>
        <w:t>MAX_CAPACITY</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throw new </w:t>
      </w:r>
      <w:r>
        <w:rPr>
          <w:rFonts w:ascii="Consolas" w:hAnsi="Consolas"/>
          <w:b w:val="false"/>
          <w:i w:val="false"/>
          <w:color w:val="000000"/>
          <w:sz w:val="22"/>
        </w:rPr>
        <w:t>IllegalArgumentException(</w:t>
      </w:r>
      <w:r>
        <w:rPr>
          <w:rFonts w:ascii="Consolas" w:hAnsi="Consolas"/>
          <w:b/>
          <w:i w:val="false"/>
          <w:color w:val="000000"/>
          <w:sz w:val="22"/>
        </w:rPr>
        <w:t>"Cannot get tokens more than max capacity."</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xml:space="preserve">List&lt;Integer&gt; result = </w:t>
      </w:r>
      <w:r>
        <w:rPr>
          <w:rFonts w:ascii="Consolas" w:hAnsi="Consolas"/>
          <w:b/>
          <w:i w:val="false"/>
          <w:color w:val="000000"/>
          <w:sz w:val="22"/>
        </w:rPr>
        <w:t xml:space="preserve">new </w:t>
      </w:r>
      <w:r>
        <w:rPr>
          <w:rFonts w:ascii="Consolas" w:hAnsi="Consolas"/>
          <w:b w:val="false"/>
          <w:i w:val="false"/>
          <w:color w:val="000000"/>
          <w:sz w:val="22"/>
        </w:rPr>
        <w:t>ArrayList&lt;&gt;();</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int </w:t>
      </w:r>
      <w:r>
        <w:rPr>
          <w:rFonts w:ascii="Consolas" w:hAnsi="Consolas"/>
          <w:b w:val="false"/>
          <w:i w:val="false"/>
          <w:color w:val="000000"/>
          <w:sz w:val="22"/>
        </w:rPr>
        <w:t>tokenAcquired = 0;</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 xml:space="preserve">(tokenAcquired&lt;n) { </w:t>
      </w:r>
      <w:r>
        <w:rPr>
          <w:rFonts w:ascii="Consolas" w:hAnsi="Consolas"/>
          <w:b w:val="false"/>
          <w:i/>
          <w:color w:val="000000"/>
          <w:sz w:val="22"/>
        </w:rPr>
        <w:t>//this can ensure fair competition</w:t>
      </w:r>
    </w:p>
    <w:p>
      <w:pPr>
        <w:spacing w:after="0"/>
        <w:ind w:left="120"/>
        <w:jc w:val="left"/>
      </w:pPr>
      <w:r>
        <w:rPr>
          <w:rFonts w:ascii="Consolas" w:hAnsi="Consolas"/>
          <w:b w:val="false"/>
          <w:i/>
          <w:color w:val="000000"/>
          <w:sz w:val="22"/>
        </w:rPr>
        <w:t xml:space="preserve">            </w:t>
      </w:r>
      <w:r>
        <w:rPr>
          <w:rFonts w:ascii="Consolas" w:hAnsi="Consolas"/>
          <w:b/>
          <w:i w:val="false"/>
          <w:color w:val="000000"/>
          <w:sz w:val="22"/>
        </w:rPr>
        <w:t>lock</w:t>
      </w:r>
      <w:r>
        <w:rPr>
          <w:rFonts w:ascii="Consolas" w:hAnsi="Consolas"/>
          <w:b w:val="false"/>
          <w:i w:val="false"/>
          <w:color w:val="000000"/>
          <w:sz w:val="22"/>
        </w:rPr>
        <w:t>.lock();</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w:t>
      </w:r>
      <w:r>
        <w:rPr>
          <w:rFonts w:ascii="Consolas" w:hAnsi="Consolas"/>
          <w:b/>
          <w:i w:val="false"/>
          <w:color w:val="000000"/>
          <w:sz w:val="22"/>
        </w:rPr>
        <w:t>bucket</w:t>
      </w:r>
      <w:r>
        <w:rPr>
          <w:rFonts w:ascii="Consolas" w:hAnsi="Consolas"/>
          <w:b w:val="false"/>
          <w:i w:val="false"/>
          <w:color w:val="000000"/>
          <w:sz w:val="22"/>
        </w:rPr>
        <w:t>.size()&lt;1) {</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w:t>
      </w:r>
      <w:r>
        <w:rPr>
          <w:rFonts w:ascii="Consolas" w:hAnsi="Consolas"/>
          <w:b/>
          <w:i w:val="false"/>
          <w:color w:val="000000"/>
          <w:sz w:val="22"/>
        </w:rPr>
        <w:t>"Bucket is not enough now."</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notEmpty</w:t>
      </w:r>
      <w:r>
        <w:rPr>
          <w:rFonts w:ascii="Consolas" w:hAnsi="Consolas"/>
          <w:b w:val="false"/>
          <w:i w:val="false"/>
          <w:color w:val="000000"/>
          <w:sz w:val="22"/>
        </w:rPr>
        <w:t>.await();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result.add(</w:t>
      </w:r>
      <w:r>
        <w:rPr>
          <w:rFonts w:ascii="Consolas" w:hAnsi="Consolas"/>
          <w:b/>
          <w:i w:val="false"/>
          <w:color w:val="000000"/>
          <w:sz w:val="22"/>
        </w:rPr>
        <w:t>bucket</w:t>
      </w:r>
      <w:r>
        <w:rPr>
          <w:rFonts w:ascii="Consolas" w:hAnsi="Consolas"/>
          <w:b w:val="false"/>
          <w:i w:val="false"/>
          <w:color w:val="000000"/>
          <w:sz w:val="22"/>
        </w:rPr>
        <w:t>.get(</w:t>
      </w:r>
      <w:r>
        <w:rPr>
          <w:rFonts w:ascii="Consolas" w:hAnsi="Consolas"/>
          <w:b/>
          <w:i w:val="false"/>
          <w:color w:val="000000"/>
          <w:sz w:val="22"/>
        </w:rPr>
        <w:t>bucket</w:t>
      </w:r>
      <w:r>
        <w:rPr>
          <w:rFonts w:ascii="Consolas" w:hAnsi="Consolas"/>
          <w:b w:val="false"/>
          <w:i w:val="false"/>
          <w:color w:val="000000"/>
          <w:sz w:val="22"/>
        </w:rPr>
        <w:t>.size()-1));</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bucket</w:t>
      </w:r>
      <w:r>
        <w:rPr>
          <w:rFonts w:ascii="Consolas" w:hAnsi="Consolas"/>
          <w:b w:val="false"/>
          <w:i w:val="false"/>
          <w:color w:val="000000"/>
          <w:sz w:val="22"/>
        </w:rPr>
        <w:t>.remove(</w:t>
      </w:r>
      <w:r>
        <w:rPr>
          <w:rFonts w:ascii="Consolas" w:hAnsi="Consolas"/>
          <w:b/>
          <w:i w:val="false"/>
          <w:color w:val="000000"/>
          <w:sz w:val="22"/>
        </w:rPr>
        <w:t>bucket</w:t>
      </w:r>
      <w:r>
        <w:rPr>
          <w:rFonts w:ascii="Consolas" w:hAnsi="Consolas"/>
          <w:b w:val="false"/>
          <w:i w:val="false"/>
          <w:color w:val="000000"/>
          <w:sz w:val="22"/>
        </w:rPr>
        <w:t>.size()-1);</w:t>
      </w:r>
    </w:p>
    <w:p>
      <w:pPr>
        <w:spacing w:after="0"/>
        <w:ind w:left="120"/>
        <w:jc w:val="left"/>
      </w:pPr>
      <w:r>
        <w:rPr>
          <w:rFonts w:ascii="Consolas" w:hAnsi="Consolas"/>
          <w:b w:val="false"/>
          <w:i w:val="false"/>
          <w:color w:val="000000"/>
          <w:sz w:val="22"/>
        </w:rPr>
        <w:t>            tokenAcquired++;</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notFull</w:t>
      </w:r>
      <w:r>
        <w:rPr>
          <w:rFonts w:ascii="Consolas" w:hAnsi="Consolas"/>
          <w:b w:val="false"/>
          <w:i w:val="false"/>
          <w:color w:val="000000"/>
          <w:sz w:val="22"/>
        </w:rPr>
        <w:t>.signalAll();</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lock</w:t>
      </w:r>
      <w:r>
        <w:rPr>
          <w:rFonts w:ascii="Consolas" w:hAnsi="Consolas"/>
          <w:b w:val="false"/>
          <w:i w:val="false"/>
          <w:color w:val="000000"/>
          <w:sz w:val="22"/>
        </w:rPr>
        <w:t>.unlock();</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return </w:t>
      </w:r>
      <w:r>
        <w:rPr>
          <w:rFonts w:ascii="Consolas" w:hAnsi="Consolas"/>
          <w:b w:val="false"/>
          <w:i w:val="false"/>
          <w:color w:val="000000"/>
          <w:sz w:val="22"/>
        </w:rPr>
        <w:t>result;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public static void </w:t>
      </w:r>
      <w:r>
        <w:rPr>
          <w:rFonts w:ascii="Consolas" w:hAnsi="Consolas"/>
          <w:b w:val="false"/>
          <w:i w:val="false"/>
          <w:color w:val="000000"/>
          <w:sz w:val="22"/>
        </w:rPr>
        <w:t>main(String[] args) {</w:t>
      </w:r>
    </w:p>
    <w:p>
      <w:pPr>
        <w:spacing w:after="0"/>
        <w:ind w:left="120"/>
        <w:jc w:val="left"/>
      </w:pPr>
      <w:r>
        <w:rPr>
          <w:rFonts w:ascii="Consolas" w:hAnsi="Consolas"/>
          <w:b w:val="false"/>
          <w:i w:val="false"/>
          <w:color w:val="000000"/>
          <w:sz w:val="22"/>
        </w:rPr>
        <w:t xml:space="preserve">        TokenBucket bucket = </w:t>
      </w:r>
      <w:r>
        <w:rPr>
          <w:rFonts w:ascii="Consolas" w:hAnsi="Consolas"/>
          <w:b/>
          <w:i w:val="false"/>
          <w:color w:val="000000"/>
          <w:sz w:val="22"/>
        </w:rPr>
        <w:t xml:space="preserve">new </w:t>
      </w:r>
      <w:r>
        <w:rPr>
          <w:rFonts w:ascii="Consolas" w:hAnsi="Consolas"/>
          <w:b w:val="false"/>
          <w:i w:val="false"/>
          <w:color w:val="000000"/>
          <w:sz w:val="22"/>
        </w:rPr>
        <w:t>TokenBucket(100, 8);</w:t>
      </w:r>
    </w:p>
    <w:p>
      <w:pPr>
        <w:spacing w:after="0"/>
        <w:ind w:left="120"/>
        <w:jc w:val="left"/>
      </w:pPr>
      <w:r>
        <w:rPr>
          <w:rFonts w:ascii="Consolas" w:hAnsi="Consolas"/>
          <w:b w:val="false"/>
          <w:i w:val="false"/>
          <w:color w:val="000000"/>
          <w:sz w:val="22"/>
        </w:rPr>
        <w:t>        Runnable filler = () -&gt;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w:t>
      </w:r>
      <w:r>
        <w:rPr>
          <w:rFonts w:ascii="Consolas" w:hAnsi="Consolas"/>
          <w:b/>
          <w:i w:val="false"/>
          <w:color w:val="000000"/>
          <w:sz w:val="22"/>
        </w:rPr>
        <w:t>true</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try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bucket.fill();</w:t>
      </w:r>
    </w:p>
    <w:p>
      <w:pPr>
        <w:spacing w:after="0"/>
        <w:ind w:left="120"/>
        <w:jc w:val="left"/>
      </w:pPr>
      <w:r>
        <w:rPr>
          <w:rFonts w:ascii="Consolas" w:hAnsi="Consolas"/>
          <w:b w:val="false"/>
          <w:i w:val="false"/>
          <w:color w:val="000000"/>
          <w:sz w:val="22"/>
        </w:rPr>
        <w:t>                    Thread.</w:t>
      </w:r>
      <w:r>
        <w:rPr>
          <w:rFonts w:ascii="Consolas" w:hAnsi="Consolas"/>
          <w:b w:val="false"/>
          <w:i/>
          <w:color w:val="000000"/>
          <w:sz w:val="22"/>
        </w:rPr>
        <w:t>sleep</w:t>
      </w:r>
      <w:r>
        <w:rPr>
          <w:rFonts w:ascii="Consolas" w:hAnsi="Consolas"/>
          <w:b w:val="false"/>
          <w:i w:val="false"/>
          <w:color w:val="000000"/>
          <w:sz w:val="22"/>
        </w:rPr>
        <w:t>(1000);</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catch </w:t>
      </w:r>
      <w:r>
        <w:rPr>
          <w:rFonts w:ascii="Consolas" w:hAnsi="Consolas"/>
          <w:b w:val="false"/>
          <w:i w:val="false"/>
          <w:color w:val="000000"/>
          <w:sz w:val="22"/>
        </w:rPr>
        <w:t>(InterruptedException e) {</w:t>
      </w:r>
    </w:p>
    <w:p>
      <w:pPr>
        <w:spacing w:after="0"/>
        <w:ind w:left="120"/>
        <w:jc w:val="left"/>
      </w:pPr>
      <w:r>
        <w:rPr>
          <w:rFonts w:ascii="Consolas" w:hAnsi="Consolas"/>
          <w:b w:val="false"/>
          <w:i w:val="false"/>
          <w:color w:val="000000"/>
          <w:sz w:val="22"/>
        </w:rPr>
        <w:t>                    e.printStackTrace();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Runnable consumer = () -&gt;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while</w:t>
      </w:r>
      <w:r>
        <w:rPr>
          <w:rFonts w:ascii="Consolas" w:hAnsi="Consolas"/>
          <w:b w:val="false"/>
          <w:i w:val="false"/>
          <w:color w:val="000000"/>
          <w:sz w:val="22"/>
        </w:rPr>
        <w:t>(</w:t>
      </w:r>
      <w:r>
        <w:rPr>
          <w:rFonts w:ascii="Consolas" w:hAnsi="Consolas"/>
          <w:b/>
          <w:i w:val="false"/>
          <w:color w:val="000000"/>
          <w:sz w:val="22"/>
        </w:rPr>
        <w:t>true</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try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List&lt;Integer&gt; result = bucket.get((</w:t>
      </w:r>
      <w:r>
        <w:rPr>
          <w:rFonts w:ascii="Consolas" w:hAnsi="Consolas"/>
          <w:b/>
          <w:i w:val="false"/>
          <w:color w:val="000000"/>
          <w:sz w:val="22"/>
        </w:rPr>
        <w:t>int</w:t>
      </w:r>
      <w:r>
        <w:rPr>
          <w:rFonts w:ascii="Consolas" w:hAnsi="Consolas"/>
          <w:b w:val="false"/>
          <w:i w:val="false"/>
          <w:color w:val="000000"/>
          <w:sz w:val="22"/>
        </w:rPr>
        <w:t>) (Math.</w:t>
      </w:r>
      <w:r>
        <w:rPr>
          <w:rFonts w:ascii="Consolas" w:hAnsi="Consolas"/>
          <w:b w:val="false"/>
          <w:i/>
          <w:color w:val="000000"/>
          <w:sz w:val="22"/>
        </w:rPr>
        <w:t>random</w:t>
      </w:r>
      <w:r>
        <w:rPr>
          <w:rFonts w:ascii="Consolas" w:hAnsi="Consolas"/>
          <w:b w:val="false"/>
          <w:i w:val="false"/>
          <w:color w:val="000000"/>
          <w:sz w:val="22"/>
        </w:rPr>
        <w:t>() * 5) + 1);</w:t>
      </w:r>
    </w:p>
    <w:p>
      <w:pPr>
        <w:spacing w:after="0"/>
        <w:ind w:left="120"/>
        <w:jc w:val="left"/>
      </w:pPr>
      <w:r>
        <w:rPr>
          <w:rFonts w:ascii="Consolas" w:hAnsi="Consolas"/>
          <w:b w:val="false"/>
          <w:i w:val="false"/>
          <w:color w:val="000000"/>
          <w:sz w:val="22"/>
        </w:rPr>
        <w:t>                    System.</w:t>
      </w:r>
      <w:r>
        <w:rPr>
          <w:rFonts w:ascii="Consolas" w:hAnsi="Consolas"/>
          <w:b/>
          <w:i/>
          <w:color w:val="000000"/>
          <w:sz w:val="22"/>
        </w:rPr>
        <w:t>out</w:t>
      </w:r>
      <w:r>
        <w:rPr>
          <w:rFonts w:ascii="Consolas" w:hAnsi="Consolas"/>
          <w:b w:val="false"/>
          <w:i w:val="false"/>
          <w:color w:val="000000"/>
          <w:sz w:val="22"/>
        </w:rPr>
        <w:t>.println(result.toString());</w:t>
      </w:r>
    </w:p>
    <w:p>
      <w:pPr>
        <w:spacing w:after="0"/>
        <w:ind w:left="120"/>
        <w:jc w:val="left"/>
      </w:pPr>
      <w:r>
        <w:rPr>
          <w:rFonts w:ascii="Consolas" w:hAnsi="Consolas"/>
          <w:b w:val="false"/>
          <w:i w:val="false"/>
          <w:color w:val="000000"/>
          <w:sz w:val="22"/>
        </w:rPr>
        <w:t>                    Thread.</w:t>
      </w:r>
      <w:r>
        <w:rPr>
          <w:rFonts w:ascii="Consolas" w:hAnsi="Consolas"/>
          <w:b w:val="false"/>
          <w:i/>
          <w:color w:val="000000"/>
          <w:sz w:val="22"/>
        </w:rPr>
        <w:t>sleep</w:t>
      </w:r>
      <w:r>
        <w:rPr>
          <w:rFonts w:ascii="Consolas" w:hAnsi="Consolas"/>
          <w:b w:val="false"/>
          <w:i w:val="false"/>
          <w:color w:val="000000"/>
          <w:sz w:val="22"/>
        </w:rPr>
        <w:t>(3000);</w:t>
      </w:r>
    </w:p>
    <w:p>
      <w:pPr>
        <w:spacing w:after="0"/>
        <w:ind w:left="120"/>
        <w:jc w:val="left"/>
      </w:pPr>
      <w:r>
        <w:rPr>
          <w:rFonts w:ascii="Consolas" w:hAnsi="Consolas"/>
          <w:b w:val="false"/>
          <w:i w:val="false"/>
          <w:color w:val="000000"/>
          <w:sz w:val="22"/>
        </w:rPr>
        <w:t xml:space="preserve">                } </w:t>
      </w:r>
      <w:r>
        <w:rPr>
          <w:rFonts w:ascii="Consolas" w:hAnsi="Consolas"/>
          <w:b/>
          <w:i w:val="false"/>
          <w:color w:val="000000"/>
          <w:sz w:val="22"/>
        </w:rPr>
        <w:t xml:space="preserve">catch </w:t>
      </w:r>
      <w:r>
        <w:rPr>
          <w:rFonts w:ascii="Consolas" w:hAnsi="Consolas"/>
          <w:b w:val="false"/>
          <w:i w:val="false"/>
          <w:color w:val="000000"/>
          <w:sz w:val="22"/>
        </w:rPr>
        <w:t>(InterruptedException e) {</w:t>
      </w:r>
    </w:p>
    <w:p>
      <w:pPr>
        <w:spacing w:after="0"/>
        <w:ind w:left="120"/>
        <w:jc w:val="left"/>
      </w:pPr>
      <w:r>
        <w:rPr>
          <w:rFonts w:ascii="Consolas" w:hAnsi="Consolas"/>
          <w:b w:val="false"/>
          <w:i w:val="false"/>
          <w:color w:val="000000"/>
          <w:sz w:val="22"/>
        </w:rPr>
        <w:t>                    e.printStackTrace();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Thread(filler).start();</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 xml:space="preserve">new </w:t>
      </w:r>
      <w:r>
        <w:rPr>
          <w:rFonts w:ascii="Consolas" w:hAnsi="Consolas"/>
          <w:b w:val="false"/>
          <w:i w:val="false"/>
          <w:color w:val="000000"/>
          <w:sz w:val="22"/>
        </w:rPr>
        <w:t>Thread(consumer).start();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3. 类似Token Bucket, 换成了水龙头往桶里滴水。get/put 多线程。在跟面试官的讨论和提示下写出来了，最后说了句good job，但是不知道是不是口是心非</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1"/>
        <w:spacing w:after="0"/>
        <w:ind w:left="120"/>
        <w:jc w:val="left"/>
      </w:pPr>
      <w:r>
        <w:rPr>
          <w:rFonts w:ascii="Cambria" w:hAnsi="Cambria"/>
          <w:color w:val="000000"/>
        </w:rPr>
        <w:t>Design</w:t>
      </w:r>
    </w:p>
    <w:p>
      <w:pPr>
        <w:pStyle w:val="Heading2"/>
        <w:spacing w:after="0"/>
        <w:ind w:left="120"/>
        <w:jc w:val="left"/>
      </w:pPr>
      <w:r>
        <w:rPr>
          <w:rFonts w:ascii="Cambria" w:hAnsi="Cambria"/>
          <w:color w:val="000000"/>
        </w:rPr>
        <w:t>Hit Counter</w:t>
      </w:r>
    </w:p>
    <w:p>
      <w:pPr>
        <w:spacing w:after="0"/>
        <w:ind w:left="120"/>
        <w:jc w:val="left"/>
      </w:pPr>
      <w:r>
        <w:rPr>
          <w:rFonts w:ascii="Cambria" w:hAnsi="Cambria"/>
          <w:b w:val="false"/>
          <w:i w:val="false"/>
          <w:color w:val="000000"/>
          <w:sz w:val="22"/>
        </w:rPr>
        <w:t>Things to consider:</w:t>
      </w:r>
    </w:p>
    <w:p>
      <w:pPr>
        <w:numPr>
          <w:ilvl w:val="0"/>
          <w:numId w:val="25"/>
        </w:numPr>
        <w:spacing w:after="0"/>
        <w:jc w:val="left"/>
      </w:pPr>
      <w:r>
        <w:rPr>
          <w:rFonts w:ascii="Cambria" w:hAnsi="Cambria"/>
          <w:b w:val="false"/>
          <w:i w:val="false"/>
          <w:color w:val="000000"/>
          <w:sz w:val="22"/>
        </w:rPr>
        <w:t>If a lot of hits within given time window / per sec</w:t>
      </w:r>
    </w:p>
    <w:p>
      <w:pPr>
        <w:numPr>
          <w:ilvl w:val="0"/>
          <w:numId w:val="25"/>
        </w:numPr>
        <w:spacing w:after="0"/>
        <w:jc w:val="left"/>
      </w:pPr>
      <w:r>
        <w:rPr>
          <w:rFonts w:ascii="Cambria" w:hAnsi="Cambria"/>
          <w:b w:val="false"/>
          <w:i w:val="false"/>
          <w:color w:val="000000"/>
          <w:sz w:val="22"/>
        </w:rPr>
        <w:t>If it keeps hit() for a long time only then call getHit(), memory problem</w:t>
      </w:r>
      <w:r>
        <w:rPr>
          <w:rFonts w:ascii="Cambria" w:hAnsi="Cambria"/>
          <w:b w:val="false"/>
          <w:i w:val="false"/>
          <w:color w:val="000000"/>
          <w:sz w:val="22"/>
        </w:rPr>
        <w:t xml:space="preserve"> </w:t>
      </w:r>
      <w:r>
        <w:rPr>
          <w:rFonts w:ascii="Cambria" w:hAnsi="Cambria"/>
          <w:b w:val="false"/>
          <w:i w:val="false"/>
          <w:color w:val="000000"/>
          <w:sz w:val="22"/>
        </w:rPr>
        <w:t>(clear</w:t>
      </w:r>
      <w:r>
        <w:rPr>
          <w:rFonts w:ascii="Cambria" w:hAnsi="Cambria"/>
          <w:b w:val="false"/>
          <w:i w:val="false"/>
          <w:color w:val="000000"/>
          <w:sz w:val="22"/>
        </w:rPr>
        <w:t xml:space="preserve"> outdated also when hit() is called)</w:t>
      </w:r>
    </w:p>
    <w:p>
      <w:pPr>
        <w:numPr>
          <w:ilvl w:val="0"/>
          <w:numId w:val="25"/>
        </w:numPr>
        <w:spacing w:after="0"/>
        <w:jc w:val="left"/>
      </w:pPr>
      <w:r>
        <w:rPr>
          <w:rFonts w:ascii="Cambria" w:hAnsi="Cambria"/>
          <w:b w:val="false"/>
          <w:i w:val="false"/>
          <w:color w:val="000000"/>
          <w:sz w:val="22"/>
        </w:rPr>
        <w:t>Multi-threading, if multiple threads report hit() // if a webpages, multiple clients click the hit</w:t>
      </w:r>
    </w:p>
    <w:p>
      <w:pPr>
        <w:spacing w:after="0"/>
        <w:ind w:left="120"/>
        <w:jc w:val="left"/>
      </w:pPr>
      <w:r>
        <w:br/>
      </w:r>
    </w:p>
    <w:p>
      <w:pPr>
        <w:spacing w:after="0"/>
        <w:ind w:left="120"/>
        <w:jc w:val="left"/>
      </w:pPr>
      <w:r>
        <w:rPr>
          <w:rFonts w:ascii="Cambria" w:hAnsi="Cambria"/>
          <w:b w:val="false"/>
          <w:i w:val="false"/>
          <w:color w:val="000000"/>
          <w:sz w:val="22"/>
        </w:rPr>
        <w:t>Simple version using queue:</w:t>
      </w:r>
    </w:p>
    <w:p>
      <w:pPr>
        <w:spacing w:after="0"/>
        <w:ind w:left="120"/>
        <w:jc w:val="left"/>
      </w:pPr>
      <w:r>
        <w:rPr>
          <w:rFonts w:ascii="Cambria" w:hAnsi="Cambria"/>
          <w:b w:val="false"/>
          <w:i w:val="false"/>
          <w:color w:val="000000"/>
          <w:sz w:val="22"/>
        </w:rPr>
        <w:t>Space: varies, depends on number of hits in given time window</w:t>
      </w:r>
    </w:p>
    <w:p>
      <w:pPr>
        <w:spacing w:after="0"/>
        <w:ind w:left="120"/>
        <w:jc w:val="left"/>
      </w:pPr>
      <w:r>
        <w:rPr>
          <w:rFonts w:ascii="Cambria" w:hAnsi="Cambria"/>
          <w:b w:val="false"/>
          <w:i w:val="false"/>
          <w:color w:val="000000"/>
          <w:sz w:val="22"/>
        </w:rPr>
        <w:t>Time: varies, depends on number of outdated hits</w:t>
      </w:r>
    </w:p>
    <w:p>
      <w:pPr>
        <w:spacing w:after="0"/>
        <w:ind w:left="120"/>
        <w:jc w:val="left"/>
      </w:pPr>
      <w:r>
        <w:rPr>
          <w:rFonts w:ascii="Consolas" w:hAnsi="Consolas"/>
          <w:b w:val="false"/>
          <w:i w:val="false"/>
          <w:color w:val="000000"/>
          <w:sz w:val="22"/>
        </w:rPr>
        <w:t>public class HitCounter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private static final int WINDOW = 5*60; // 5 minutes</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private Queue&lt;Integer&gt; timeStamps;</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public HitCounter()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timeStamps =  new LinkedList&lt;&gt;();</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public void hit()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int currTime = getCurrTimeSec();</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timeStamps.offer(currTime);</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public void getHits()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int currTime = getCurrTimeSec();</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while(!timeStamps.isEmpty() &amp;&amp; timeStamps.peek() &lt;= currTime - WINDOW)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timeStamps.poll();</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  return timeStamps.size();</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public int getCurrTimeSec() {</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return System.currTimeMillis()/1000;</w:t>
      </w:r>
    </w:p>
    <w:p>
      <w:pPr>
        <w:spacing w:after="0"/>
        <w:ind w:left="120"/>
        <w:jc w:val="left"/>
      </w:pPr>
      <w:r>
        <w:rPr>
          <w:rFonts w:ascii="Consolas" w:hAnsi="Consolas"/>
          <w:b w:val="false"/>
          <w:i w:val="false"/>
          <w:color w:val="000000"/>
          <w:sz w:val="22"/>
        </w:rPr>
        <w:t xml:space="preserve">  </w:t>
      </w: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Circular Array approach:</w:t>
      </w:r>
    </w:p>
    <w:p>
      <w:pPr>
        <w:numPr>
          <w:ilvl w:val="0"/>
          <w:numId w:val="26"/>
        </w:numPr>
        <w:spacing w:after="0"/>
        <w:jc w:val="left"/>
      </w:pPr>
      <w:r>
        <w:rPr>
          <w:rFonts w:ascii="Cambria" w:hAnsi="Cambria"/>
          <w:b w:val="false"/>
          <w:i w:val="false"/>
          <w:color w:val="000000"/>
          <w:sz w:val="22"/>
        </w:rPr>
        <w:t>think about it as assigning the hits to buckets, 300 buckets, next time you put hits into the bucket, the previous hits are already outdated, you can safely overwrite it.</w:t>
      </w:r>
    </w:p>
    <w:p>
      <w:pPr>
        <w:spacing w:after="0"/>
        <w:ind w:left="120"/>
        <w:jc w:val="left"/>
      </w:pPr>
      <w:r>
        <w:rPr>
          <w:rFonts w:ascii="Cambria" w:hAnsi="Cambria"/>
          <w:b w:val="false"/>
          <w:i w:val="false"/>
          <w:color w:val="000000"/>
          <w:sz w:val="22"/>
        </w:rPr>
        <w:t>Space: O(WINDOW_LENGTH)</w:t>
      </w:r>
    </w:p>
    <w:p>
      <w:pPr>
        <w:spacing w:after="0"/>
        <w:ind w:left="120"/>
        <w:jc w:val="left"/>
      </w:pPr>
      <w:r>
        <w:rPr>
          <w:rFonts w:ascii="Cambria" w:hAnsi="Cambria"/>
          <w:b w:val="false"/>
          <w:i w:val="false"/>
          <w:color w:val="000000"/>
          <w:sz w:val="22"/>
        </w:rPr>
        <w:t>Time: O(WINDOW_LENGTH)</w:t>
      </w:r>
    </w:p>
    <w:p>
      <w:pPr>
        <w:spacing w:after="0"/>
        <w:ind w:left="120"/>
        <w:jc w:val="left"/>
      </w:pPr>
      <w:r>
        <w:rPr>
          <w:rFonts w:ascii="Consolas" w:hAnsi="Consolas"/>
          <w:b w:val="false"/>
          <w:i w:val="false"/>
          <w:color w:val="000000"/>
          <w:sz w:val="22"/>
        </w:rPr>
        <w:t>//circular array</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public class HitCounter {</w:t>
      </w:r>
    </w:p>
    <w:p>
      <w:pPr>
        <w:spacing w:after="0"/>
        <w:ind w:left="120"/>
        <w:jc w:val="left"/>
      </w:pPr>
      <w:r>
        <w:rPr>
          <w:rFonts w:ascii="Consolas" w:hAnsi="Consolas"/>
          <w:b w:val="false"/>
          <w:i w:val="false"/>
          <w:color w:val="000000"/>
          <w:sz w:val="22"/>
        </w:rPr>
        <w:t>  private final int WINDOW_LENGTH; // in sec</w:t>
      </w:r>
    </w:p>
    <w:p>
      <w:pPr>
        <w:spacing w:after="0"/>
        <w:ind w:left="120"/>
        <w:jc w:val="left"/>
      </w:pPr>
      <w:r>
        <w:rPr>
          <w:rFonts w:ascii="Consolas" w:hAnsi="Consolas"/>
          <w:b w:val="false"/>
          <w:i w:val="false"/>
          <w:color w:val="000000"/>
          <w:sz w:val="22"/>
        </w:rPr>
        <w:t>  private Hit[] hitRecords;</w:t>
      </w:r>
    </w:p>
    <w:p>
      <w:pPr>
        <w:spacing w:after="0"/>
        <w:ind w:left="120"/>
        <w:jc w:val="left"/>
      </w:pPr>
      <w:r>
        <w:br/>
      </w:r>
    </w:p>
    <w:p>
      <w:pPr>
        <w:spacing w:after="0"/>
        <w:ind w:left="120"/>
        <w:jc w:val="left"/>
      </w:pPr>
      <w:r>
        <w:rPr>
          <w:rFonts w:ascii="Consolas" w:hAnsi="Consolas"/>
          <w:b w:val="false"/>
          <w:i w:val="false"/>
          <w:color w:val="000000"/>
          <w:sz w:val="22"/>
        </w:rPr>
        <w:t>  public HitCounter(int windowLength) {</w:t>
      </w:r>
    </w:p>
    <w:p>
      <w:pPr>
        <w:spacing w:after="0"/>
        <w:ind w:left="120"/>
        <w:jc w:val="left"/>
      </w:pPr>
      <w:r>
        <w:rPr>
          <w:rFonts w:ascii="Consolas" w:hAnsi="Consolas"/>
          <w:b w:val="false"/>
          <w:i w:val="false"/>
          <w:color w:val="000000"/>
          <w:sz w:val="22"/>
        </w:rPr>
        <w:t>    this.WINDOW_LENGTH = windowLength;</w:t>
      </w:r>
    </w:p>
    <w:p>
      <w:pPr>
        <w:spacing w:after="0"/>
        <w:ind w:left="120"/>
        <w:jc w:val="left"/>
      </w:pPr>
      <w:r>
        <w:rPr>
          <w:rFonts w:ascii="Consolas" w:hAnsi="Consolas"/>
          <w:b w:val="false"/>
          <w:i w:val="false"/>
          <w:color w:val="000000"/>
          <w:sz w:val="22"/>
        </w:rPr>
        <w:t>    hitRecords = new Hit[windowLength];</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void hit() {</w:t>
      </w:r>
    </w:p>
    <w:p>
      <w:pPr>
        <w:spacing w:after="0"/>
        <w:ind w:left="120"/>
        <w:jc w:val="left"/>
      </w:pPr>
      <w:r>
        <w:rPr>
          <w:rFonts w:ascii="Consolas" w:hAnsi="Consolas"/>
          <w:b w:val="false"/>
          <w:i w:val="false"/>
          <w:color w:val="000000"/>
          <w:sz w:val="22"/>
        </w:rPr>
        <w:t>    int currTime = getCurrTimeSec();</w:t>
      </w:r>
    </w:p>
    <w:p>
      <w:pPr>
        <w:spacing w:after="0"/>
        <w:ind w:left="120"/>
        <w:jc w:val="left"/>
      </w:pPr>
      <w:r>
        <w:rPr>
          <w:rFonts w:ascii="Consolas" w:hAnsi="Consolas"/>
          <w:b w:val="false"/>
          <w:i w:val="false"/>
          <w:color w:val="000000"/>
          <w:sz w:val="22"/>
        </w:rPr>
        <w:t>    int index = currTime % WINDOW_LENGTH;</w:t>
      </w:r>
    </w:p>
    <w:p>
      <w:pPr>
        <w:spacing w:after="0"/>
        <w:ind w:left="120"/>
        <w:jc w:val="left"/>
      </w:pPr>
      <w:r>
        <w:rPr>
          <w:rFonts w:ascii="Consolas" w:hAnsi="Consolas"/>
          <w:b w:val="false"/>
          <w:i w:val="false"/>
          <w:color w:val="000000"/>
          <w:sz w:val="22"/>
        </w:rPr>
        <w:t>    if(hitRecords[ind</w:t>
      </w:r>
      <w:r>
        <w:rPr>
          <w:rFonts w:ascii="Consolas" w:hAnsi="Consolas"/>
          <w:b w:val="false"/>
          <w:i w:val="false"/>
          <w:color w:val="000000"/>
          <w:sz w:val="22"/>
        </w:rPr>
        <w:t xml:space="preserve">ex]!=null </w:t>
      </w:r>
      <w:r>
        <w:rPr>
          <w:rFonts w:ascii="Consolas" w:hAnsi="Consolas"/>
          <w:b w:val="false"/>
          <w:i w:val="false"/>
          <w:color w:val="000000"/>
          <w:sz w:val="22"/>
        </w:rPr>
        <w:t>&amp;&amp; hitRecords[index].timeStamp==currTime) {</w:t>
      </w:r>
    </w:p>
    <w:p>
      <w:pPr>
        <w:spacing w:after="0"/>
        <w:ind w:left="120"/>
        <w:jc w:val="left"/>
      </w:pPr>
      <w:r>
        <w:rPr>
          <w:rFonts w:ascii="Consolas" w:hAnsi="Consolas"/>
          <w:b w:val="false"/>
          <w:i w:val="false"/>
          <w:color w:val="000000"/>
          <w:sz w:val="22"/>
        </w:rPr>
        <w:t>      hitRecords[index].count++;</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hitRecords[index] = new Hit(currTime, 1);</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int getHits() {</w:t>
      </w:r>
    </w:p>
    <w:p>
      <w:pPr>
        <w:spacing w:after="0"/>
        <w:ind w:left="120"/>
        <w:jc w:val="left"/>
      </w:pPr>
      <w:r>
        <w:rPr>
          <w:rFonts w:ascii="Consolas" w:hAnsi="Consolas"/>
          <w:b w:val="false"/>
          <w:i w:val="false"/>
          <w:color w:val="000000"/>
          <w:sz w:val="22"/>
        </w:rPr>
        <w:t>    int currTime = getCurrTimeSec();</w:t>
      </w:r>
    </w:p>
    <w:p>
      <w:pPr>
        <w:spacing w:after="0"/>
        <w:ind w:left="120"/>
        <w:jc w:val="left"/>
      </w:pPr>
      <w:r>
        <w:rPr>
          <w:rFonts w:ascii="Consolas" w:hAnsi="Consolas"/>
          <w:b w:val="false"/>
          <w:i w:val="false"/>
          <w:color w:val="000000"/>
          <w:sz w:val="22"/>
        </w:rPr>
        <w:t>    int count=0;</w:t>
      </w:r>
    </w:p>
    <w:p>
      <w:pPr>
        <w:spacing w:after="0"/>
        <w:ind w:left="120"/>
        <w:jc w:val="left"/>
      </w:pPr>
      <w:r>
        <w:rPr>
          <w:rFonts w:ascii="Consolas" w:hAnsi="Consolas"/>
          <w:b w:val="false"/>
          <w:i w:val="false"/>
          <w:color w:val="000000"/>
          <w:sz w:val="22"/>
        </w:rPr>
        <w:t>    for(Hit hit: hitRecords) {</w:t>
      </w:r>
    </w:p>
    <w:p>
      <w:pPr>
        <w:spacing w:after="0"/>
        <w:ind w:left="120"/>
        <w:jc w:val="left"/>
      </w:pPr>
      <w:r>
        <w:rPr>
          <w:rFonts w:ascii="Consolas" w:hAnsi="Consolas"/>
          <w:b w:val="false"/>
          <w:i w:val="false"/>
          <w:color w:val="000000"/>
          <w:sz w:val="22"/>
        </w:rPr>
        <w:t>      if (hit!=null &amp;&amp; hit.timeStamp&gt;currTime-WINDOW_LENGTH)</w:t>
      </w:r>
    </w:p>
    <w:p>
      <w:pPr>
        <w:spacing w:after="0"/>
        <w:ind w:left="120"/>
        <w:jc w:val="left"/>
      </w:pPr>
      <w:r>
        <w:rPr>
          <w:rFonts w:ascii="Consolas" w:hAnsi="Consolas"/>
          <w:b w:val="false"/>
          <w:i w:val="false"/>
          <w:color w:val="000000"/>
          <w:sz w:val="22"/>
        </w:rPr>
        <w:t>        count += hit.count;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count;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public int getCurrTimeSec() {</w:t>
      </w:r>
    </w:p>
    <w:p>
      <w:pPr>
        <w:spacing w:after="0"/>
        <w:ind w:left="120"/>
        <w:jc w:val="left"/>
      </w:pPr>
      <w:r>
        <w:rPr>
          <w:rFonts w:ascii="Consolas" w:hAnsi="Consolas"/>
          <w:b w:val="false"/>
          <w:i w:val="false"/>
          <w:color w:val="000000"/>
          <w:sz w:val="22"/>
        </w:rPr>
        <w:t>    return (int)System.currentTimeMillis()/1000;</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private class Hit {</w:t>
      </w:r>
    </w:p>
    <w:p>
      <w:pPr>
        <w:spacing w:after="0"/>
        <w:ind w:left="120"/>
        <w:jc w:val="left"/>
      </w:pPr>
      <w:r>
        <w:rPr>
          <w:rFonts w:ascii="Consolas" w:hAnsi="Consolas"/>
          <w:b w:val="false"/>
          <w:i w:val="false"/>
          <w:color w:val="000000"/>
          <w:sz w:val="22"/>
        </w:rPr>
        <w:t>    int timeStamp;</w:t>
      </w:r>
    </w:p>
    <w:p>
      <w:pPr>
        <w:spacing w:after="0"/>
        <w:ind w:left="120"/>
        <w:jc w:val="left"/>
      </w:pPr>
      <w:r>
        <w:rPr>
          <w:rFonts w:ascii="Consolas" w:hAnsi="Consolas"/>
          <w:b w:val="false"/>
          <w:i w:val="false"/>
          <w:color w:val="000000"/>
          <w:sz w:val="22"/>
        </w:rPr>
        <w:t>    int count;</w:t>
      </w:r>
    </w:p>
    <w:p>
      <w:pPr>
        <w:spacing w:after="0"/>
        <w:ind w:left="120"/>
        <w:jc w:val="left"/>
      </w:pPr>
      <w:r>
        <w:br/>
      </w:r>
    </w:p>
    <w:p>
      <w:pPr>
        <w:spacing w:after="0"/>
        <w:ind w:left="120"/>
        <w:jc w:val="left"/>
      </w:pPr>
      <w:r>
        <w:rPr>
          <w:rFonts w:ascii="Consolas" w:hAnsi="Consolas"/>
          <w:b w:val="false"/>
          <w:i w:val="false"/>
          <w:color w:val="000000"/>
          <w:sz w:val="22"/>
        </w:rPr>
        <w:t>    public Hit(int timeStamp, int count) {</w:t>
      </w:r>
    </w:p>
    <w:p>
      <w:pPr>
        <w:spacing w:after="0"/>
        <w:ind w:left="120"/>
        <w:jc w:val="left"/>
      </w:pPr>
      <w:r>
        <w:rPr>
          <w:rFonts w:ascii="Consolas" w:hAnsi="Consolas"/>
          <w:b w:val="false"/>
          <w:i w:val="false"/>
          <w:color w:val="000000"/>
          <w:sz w:val="22"/>
        </w:rPr>
        <w:t>      this.timeStamp = timeStamp;</w:t>
      </w:r>
    </w:p>
    <w:p>
      <w:pPr>
        <w:spacing w:after="0"/>
        <w:ind w:left="120"/>
        <w:jc w:val="left"/>
      </w:pPr>
      <w:r>
        <w:rPr>
          <w:rFonts w:ascii="Consolas" w:hAnsi="Consolas"/>
          <w:b w:val="false"/>
          <w:i w:val="false"/>
          <w:color w:val="000000"/>
          <w:sz w:val="22"/>
        </w:rPr>
        <w:t>      this.count = count;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We can avoid storing the timestamp attribute by storing the lastHitTime, and clear those since lastHitTime till currentHitTime / getHitTime to avoid invalid counts.</w:t>
      </w:r>
    </w:p>
    <w:p>
      <w:pPr>
        <w:spacing w:after="0"/>
        <w:ind w:left="120"/>
        <w:jc w:val="left"/>
      </w:pPr>
      <w:r>
        <w:rPr>
          <w:rFonts w:ascii="Consolas" w:hAnsi="Consolas"/>
          <w:b/>
          <w:i w:val="false"/>
          <w:color w:val="000000"/>
          <w:sz w:val="22"/>
        </w:rPr>
        <w:t xml:space="preserve">public void </w:t>
      </w:r>
      <w:r>
        <w:rPr>
          <w:rFonts w:ascii="Consolas" w:hAnsi="Consolas"/>
          <w:b w:val="false"/>
          <w:i w:val="false"/>
          <w:color w:val="000000"/>
          <w:sz w:val="22"/>
        </w:rPr>
        <w:t>clearBucketFromLastHit(</w:t>
      </w:r>
      <w:r>
        <w:rPr>
          <w:rFonts w:ascii="Consolas" w:hAnsi="Consolas"/>
          <w:b/>
          <w:i w:val="false"/>
          <w:color w:val="000000"/>
          <w:sz w:val="22"/>
        </w:rPr>
        <w:t xml:space="preserve">int </w:t>
      </w:r>
      <w:r>
        <w:rPr>
          <w:rFonts w:ascii="Consolas" w:hAnsi="Consolas"/>
          <w:b w:val="false"/>
          <w:i w:val="false"/>
          <w:color w:val="000000"/>
          <w:sz w:val="22"/>
        </w:rPr>
        <w:t>currTime)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if</w:t>
      </w:r>
      <w:r>
        <w:rPr>
          <w:rFonts w:ascii="Consolas" w:hAnsi="Consolas"/>
          <w:b w:val="false"/>
          <w:i w:val="false"/>
          <w:color w:val="000000"/>
          <w:sz w:val="22"/>
        </w:rPr>
        <w:t>(</w:t>
      </w:r>
      <w:r>
        <w:rPr>
          <w:rFonts w:ascii="Consolas" w:hAnsi="Consolas"/>
          <w:b/>
          <w:i w:val="false"/>
          <w:color w:val="000000"/>
          <w:sz w:val="22"/>
        </w:rPr>
        <w:t>lastHitTime</w:t>
      </w:r>
      <w:r>
        <w:rPr>
          <w:rFonts w:ascii="Consolas" w:hAnsi="Consolas"/>
          <w:b w:val="false"/>
          <w:i w:val="false"/>
          <w:color w:val="000000"/>
          <w:sz w:val="22"/>
        </w:rPr>
        <w:t>!=-1)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for</w:t>
      </w:r>
      <w:r>
        <w:rPr>
          <w:rFonts w:ascii="Consolas" w:hAnsi="Consolas"/>
          <w:b w:val="false"/>
          <w:i w:val="false"/>
          <w:color w:val="000000"/>
          <w:sz w:val="22"/>
        </w:rPr>
        <w:t>(</w:t>
      </w:r>
      <w:r>
        <w:rPr>
          <w:rFonts w:ascii="Consolas" w:hAnsi="Consolas"/>
          <w:b/>
          <w:i w:val="false"/>
          <w:color w:val="000000"/>
          <w:sz w:val="22"/>
        </w:rPr>
        <w:t xml:space="preserve">int </w:t>
      </w:r>
      <w:r>
        <w:rPr>
          <w:rFonts w:ascii="Consolas" w:hAnsi="Consolas"/>
          <w:b w:val="false"/>
          <w:i w:val="false"/>
          <w:color w:val="000000"/>
          <w:sz w:val="22"/>
        </w:rPr>
        <w:t>i=</w:t>
      </w:r>
      <w:r>
        <w:rPr>
          <w:rFonts w:ascii="Consolas" w:hAnsi="Consolas"/>
          <w:b/>
          <w:i w:val="false"/>
          <w:color w:val="000000"/>
          <w:sz w:val="22"/>
        </w:rPr>
        <w:t>lastHitTime</w:t>
      </w:r>
      <w:r>
        <w:rPr>
          <w:rFonts w:ascii="Consolas" w:hAnsi="Consolas"/>
          <w:b w:val="false"/>
          <w:i w:val="false"/>
          <w:color w:val="000000"/>
          <w:sz w:val="22"/>
        </w:rPr>
        <w:t>+1; i&lt;=currTime; i++) {</w:t>
      </w:r>
    </w:p>
    <w:p>
      <w:pPr>
        <w:spacing w:after="0"/>
        <w:ind w:left="120"/>
        <w:jc w:val="left"/>
      </w:pPr>
      <w:r>
        <w:rPr>
          <w:rFonts w:ascii="Consolas" w:hAnsi="Consolas"/>
          <w:b w:val="false"/>
          <w:i w:val="false"/>
          <w:color w:val="000000"/>
          <w:sz w:val="22"/>
        </w:rPr>
        <w:t xml:space="preserve">            </w:t>
      </w:r>
      <w:r>
        <w:rPr>
          <w:rFonts w:ascii="Consolas" w:hAnsi="Consolas"/>
          <w:b/>
          <w:i w:val="false"/>
          <w:color w:val="000000"/>
          <w:sz w:val="22"/>
        </w:rPr>
        <w:t>hitRecords</w:t>
      </w:r>
      <w:r>
        <w:rPr>
          <w:rFonts w:ascii="Consolas" w:hAnsi="Consolas"/>
          <w:b w:val="false"/>
          <w:i w:val="false"/>
          <w:color w:val="000000"/>
          <w:sz w:val="22"/>
        </w:rPr>
        <w:t>[i%</w:t>
      </w:r>
      <w:r>
        <w:rPr>
          <w:rFonts w:ascii="Consolas" w:hAnsi="Consolas"/>
          <w:b/>
          <w:i w:val="false"/>
          <w:color w:val="000000"/>
          <w:sz w:val="22"/>
        </w:rPr>
        <w:t>WINDOW_LENGTH</w:t>
      </w:r>
      <w:r>
        <w:rPr>
          <w:rFonts w:ascii="Consolas" w:hAnsi="Consolas"/>
          <w:b w:val="false"/>
          <w:i w:val="false"/>
          <w:color w:val="000000"/>
          <w:sz w:val="22"/>
        </w:rPr>
        <w:t>] = 0;</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Multi-threading:</w:t>
      </w:r>
    </w:p>
    <w:p>
      <w:pPr>
        <w:numPr>
          <w:ilvl w:val="0"/>
          <w:numId w:val="27"/>
        </w:numPr>
        <w:spacing w:after="0"/>
        <w:jc w:val="left"/>
      </w:pPr>
      <w:r>
        <w:rPr>
          <w:rFonts w:ascii="Cambria" w:hAnsi="Cambria"/>
          <w:b w:val="false"/>
          <w:i w:val="false"/>
          <w:color w:val="000000"/>
          <w:sz w:val="22"/>
        </w:rPr>
        <w:t xml:space="preserve">use BlockingQueue, </w:t>
      </w:r>
      <w:r>
        <w:rPr>
          <w:rFonts w:ascii="Cambria" w:hAnsi="Cambria"/>
          <w:b/>
          <w:i w:val="false"/>
          <w:color w:val="000000"/>
          <w:sz w:val="22"/>
        </w:rPr>
        <w:t>Linked</w:t>
      </w:r>
      <w:r>
        <w:rPr>
          <w:rFonts w:ascii="Cambria" w:hAnsi="Cambria"/>
          <w:b w:val="false"/>
          <w:i w:val="false"/>
          <w:color w:val="000000"/>
          <w:sz w:val="22"/>
        </w:rPr>
        <w:t>BlockingQueue is not bounded</w:t>
      </w:r>
    </w:p>
    <w:p>
      <w:pPr>
        <w:numPr>
          <w:ilvl w:val="0"/>
          <w:numId w:val="27"/>
        </w:numPr>
        <w:spacing w:after="0"/>
        <w:jc w:val="left"/>
      </w:pPr>
      <w:r>
        <w:rPr>
          <w:rFonts w:ascii="Cambria" w:hAnsi="Cambria"/>
          <w:b w:val="false"/>
          <w:i w:val="false"/>
          <w:color w:val="000000"/>
          <w:sz w:val="22"/>
        </w:rPr>
        <w:t>synchronised the modification and reading from queue</w:t>
      </w:r>
    </w:p>
    <w:p>
      <w:pPr>
        <w:numPr>
          <w:ilvl w:val="0"/>
          <w:numId w:val="27"/>
        </w:numPr>
        <w:spacing w:after="0"/>
        <w:jc w:val="left"/>
      </w:pPr>
      <w:r>
        <w:rPr>
          <w:rFonts w:ascii="Cambria" w:hAnsi="Cambria"/>
          <w:b w:val="false"/>
          <w:i w:val="false"/>
          <w:color w:val="000000"/>
          <w:sz w:val="22"/>
        </w:rPr>
        <w:t xml:space="preserve">Use ConcurrentHashMap, </w:t>
      </w:r>
      <w:r>
        <w:rPr>
          <w:rFonts w:ascii="Cambria" w:hAnsi="Cambria"/>
          <w:b/>
          <w:i w:val="false"/>
          <w:color w:val="000000"/>
          <w:sz w:val="22"/>
        </w:rPr>
        <w:t>it is not blocking on the whole collection when write</w:t>
      </w:r>
      <w:r>
        <w:rPr>
          <w:rFonts w:ascii="Cambria" w:hAnsi="Cambria"/>
          <w:b w:val="false"/>
          <w:i w:val="false"/>
          <w:color w:val="000000"/>
          <w:sz w:val="22"/>
        </w:rPr>
        <w:t>, so can have multiple writes at the same time, read is non blocking, using volatile…  This is achieved by partitioning Map into different parts based on concurrency level and locking only a portion of Map during updates. </w:t>
      </w:r>
    </w:p>
    <w:p>
      <w:pPr>
        <w:spacing w:after="0"/>
        <w:ind w:left="120"/>
        <w:jc w:val="left"/>
      </w:pPr>
      <w:r>
        <w:br/>
      </w:r>
    </w:p>
    <w:p>
      <w:pPr>
        <w:spacing w:after="0"/>
        <w:ind w:left="120"/>
        <w:jc w:val="left"/>
      </w:pPr>
      <w:r>
        <w:rPr>
          <w:rFonts w:ascii="Cambria" w:hAnsi="Cambria"/>
          <w:b w:val="false"/>
          <w:i w:val="false"/>
          <w:color w:val="000000"/>
          <w:sz w:val="22"/>
        </w:rPr>
        <w:t>Testing:</w:t>
      </w:r>
    </w:p>
    <w:p>
      <w:pPr>
        <w:numPr>
          <w:ilvl w:val="0"/>
          <w:numId w:val="28"/>
        </w:numPr>
        <w:spacing w:after="0"/>
        <w:jc w:val="left"/>
      </w:pPr>
      <w:r>
        <w:rPr>
          <w:rFonts w:ascii="Cambria" w:hAnsi="Cambria"/>
          <w:b w:val="false"/>
          <w:i w:val="false"/>
          <w:color w:val="000000"/>
          <w:sz w:val="22"/>
        </w:rPr>
        <w:t>Use Thread.sleep() to wait which is stupid! can change the methods to accept timestamps.</w:t>
      </w:r>
    </w:p>
    <w:p>
      <w:pPr>
        <w:numPr>
          <w:ilvl w:val="0"/>
          <w:numId w:val="28"/>
        </w:numPr>
        <w:spacing w:after="0"/>
        <w:jc w:val="left"/>
      </w:pPr>
      <w:r>
        <w:rPr>
          <w:rFonts w:ascii="Cambria" w:hAnsi="Cambria"/>
          <w:b w:val="false"/>
          <w:i w:val="false"/>
          <w:color w:val="000000"/>
          <w:sz w:val="22"/>
        </w:rPr>
        <w:t>Use mockito to mock the System.currentTimeMillis().</w:t>
      </w:r>
    </w:p>
    <w:p>
      <w:pPr>
        <w:spacing w:after="0"/>
        <w:ind w:left="120"/>
        <w:jc w:val="left"/>
      </w:pPr>
      <w:r>
        <w:rPr>
          <w:rFonts w:ascii="Cambria" w:hAnsi="Cambria"/>
          <w:b w:val="false"/>
          <w:i w:val="false"/>
          <w:color w:val="000000"/>
          <w:sz w:val="22"/>
        </w:rPr>
        <w:t>Test cases:</w:t>
      </w:r>
    </w:p>
    <w:p>
      <w:pPr>
        <w:numPr>
          <w:ilvl w:val="0"/>
          <w:numId w:val="29"/>
        </w:numPr>
        <w:spacing w:after="0"/>
        <w:jc w:val="left"/>
      </w:pPr>
      <w:r>
        <w:rPr>
          <w:rFonts w:ascii="Cambria" w:hAnsi="Cambria"/>
          <w:b w:val="false"/>
          <w:i w:val="false"/>
          <w:color w:val="000000"/>
          <w:sz w:val="22"/>
        </w:rPr>
        <w:t>No hits within pass 300 sec</w:t>
      </w:r>
    </w:p>
    <w:p>
      <w:pPr>
        <w:numPr>
          <w:ilvl w:val="0"/>
          <w:numId w:val="29"/>
        </w:numPr>
        <w:spacing w:after="0"/>
        <w:jc w:val="left"/>
      </w:pPr>
      <w:r>
        <w:rPr>
          <w:rFonts w:ascii="Cambria" w:hAnsi="Cambria"/>
          <w:b w:val="false"/>
          <w:i w:val="false"/>
          <w:color w:val="000000"/>
          <w:sz w:val="22"/>
        </w:rPr>
        <w:t>Boundary case getHits()</w:t>
      </w:r>
    </w:p>
    <w:p>
      <w:pPr>
        <w:numPr>
          <w:ilvl w:val="0"/>
          <w:numId w:val="29"/>
        </w:numPr>
        <w:spacing w:after="0"/>
        <w:jc w:val="left"/>
      </w:pPr>
      <w:r>
        <w:rPr>
          <w:rFonts w:ascii="Cambria" w:hAnsi="Cambria"/>
          <w:b w:val="false"/>
          <w:i w:val="false"/>
          <w:color w:val="000000"/>
          <w:sz w:val="22"/>
        </w:rPr>
        <w:t>Multiple hits within a sec</w:t>
      </w:r>
    </w:p>
    <w:p>
      <w:pPr>
        <w:numPr>
          <w:ilvl w:val="0"/>
          <w:numId w:val="29"/>
        </w:numPr>
        <w:spacing w:after="0"/>
        <w:jc w:val="left"/>
      </w:pPr>
      <w:r>
        <w:rPr>
          <w:rFonts w:ascii="Cambria" w:hAnsi="Cambria"/>
          <w:b w:val="false"/>
          <w:i w:val="false"/>
          <w:color w:val="000000"/>
          <w:sz w:val="22"/>
        </w:rPr>
        <w:t>Consecutive getHits()</w:t>
      </w:r>
    </w:p>
    <w:p>
      <w:pPr>
        <w:spacing w:after="0"/>
        <w:ind w:left="120"/>
        <w:jc w:val="left"/>
      </w:pPr>
      <w:r>
        <w:rPr>
          <w:rFonts w:ascii="Cambria" w:hAnsi="Cambria"/>
          <w:b w:val="false"/>
          <w:i w:val="false"/>
          <w:color w:val="000000"/>
          <w:sz w:val="22"/>
        </w:rPr>
        <w:t>counter.getHits(0);</w:t>
      </w:r>
    </w:p>
    <w:p>
      <w:pPr>
        <w:spacing w:after="0"/>
        <w:ind w:left="120"/>
        <w:jc w:val="left"/>
      </w:pPr>
      <w:r>
        <w:rPr>
          <w:rFonts w:ascii="Cambria" w:hAnsi="Cambria"/>
          <w:b w:val="false"/>
          <w:i w:val="false"/>
          <w:color w:val="000000"/>
          <w:sz w:val="22"/>
        </w:rPr>
        <w:t>counter.hit(1);</w:t>
      </w:r>
    </w:p>
    <w:p>
      <w:pPr>
        <w:spacing w:after="0"/>
        <w:ind w:left="120"/>
        <w:jc w:val="left"/>
      </w:pPr>
      <w:r>
        <w:rPr>
          <w:rFonts w:ascii="Cambria" w:hAnsi="Cambria"/>
          <w:b w:val="false"/>
          <w:i w:val="false"/>
          <w:color w:val="000000"/>
          <w:sz w:val="22"/>
        </w:rPr>
        <w:t>counter.hit(2);</w:t>
      </w:r>
    </w:p>
    <w:p>
      <w:pPr>
        <w:spacing w:after="0"/>
        <w:ind w:left="120"/>
        <w:jc w:val="left"/>
      </w:pPr>
      <w:r>
        <w:rPr>
          <w:rFonts w:ascii="Cambria" w:hAnsi="Cambria"/>
          <w:b w:val="false"/>
          <w:i w:val="false"/>
          <w:color w:val="000000"/>
          <w:sz w:val="22"/>
        </w:rPr>
        <w:t>counter.hit(2);</w:t>
      </w:r>
    </w:p>
    <w:p>
      <w:pPr>
        <w:spacing w:after="0"/>
        <w:ind w:left="120"/>
        <w:jc w:val="left"/>
      </w:pPr>
      <w:r>
        <w:rPr>
          <w:rFonts w:ascii="Cambria" w:hAnsi="Cambria"/>
          <w:b w:val="false"/>
          <w:i w:val="false"/>
          <w:color w:val="000000"/>
          <w:sz w:val="22"/>
        </w:rPr>
        <w:t>counter.hit(2);</w:t>
      </w:r>
    </w:p>
    <w:p>
      <w:pPr>
        <w:spacing w:after="0"/>
        <w:ind w:left="120"/>
        <w:jc w:val="left"/>
      </w:pPr>
      <w:r>
        <w:rPr>
          <w:rFonts w:ascii="Cambria" w:hAnsi="Cambria"/>
          <w:b w:val="false"/>
          <w:i w:val="false"/>
          <w:color w:val="000000"/>
          <w:sz w:val="22"/>
        </w:rPr>
        <w:t>counter.hit(300);</w:t>
      </w:r>
    </w:p>
    <w:p>
      <w:pPr>
        <w:spacing w:after="0"/>
        <w:ind w:left="120"/>
        <w:jc w:val="left"/>
      </w:pPr>
      <w:r>
        <w:rPr>
          <w:rFonts w:ascii="Cambria" w:hAnsi="Cambria"/>
          <w:b w:val="false"/>
          <w:i w:val="false"/>
          <w:color w:val="000000"/>
          <w:sz w:val="22"/>
        </w:rPr>
        <w:t>counter.getHits(300);</w:t>
      </w:r>
    </w:p>
    <w:p>
      <w:pPr>
        <w:spacing w:after="0"/>
        <w:ind w:left="120"/>
        <w:jc w:val="left"/>
      </w:pPr>
      <w:r>
        <w:rPr>
          <w:rFonts w:ascii="Cambria" w:hAnsi="Cambria"/>
          <w:b w:val="false"/>
          <w:i w:val="false"/>
          <w:color w:val="000000"/>
          <w:sz w:val="22"/>
        </w:rPr>
        <w:t>counter.getHits(300);</w:t>
      </w:r>
    </w:p>
    <w:p>
      <w:pPr>
        <w:spacing w:after="0"/>
        <w:ind w:left="120"/>
        <w:jc w:val="left"/>
      </w:pPr>
      <w:r>
        <w:rPr>
          <w:rFonts w:ascii="Cambria" w:hAnsi="Cambria"/>
          <w:b w:val="false"/>
          <w:i w:val="false"/>
          <w:color w:val="000000"/>
          <w:sz w:val="22"/>
        </w:rPr>
        <w:t>counter.getHits(301);</w:t>
      </w:r>
    </w:p>
    <w:p>
      <w:pPr>
        <w:spacing w:after="0"/>
        <w:ind w:left="120"/>
        <w:jc w:val="left"/>
      </w:pPr>
      <w:r>
        <w:br/>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Space Panorama</w:t>
      </w:r>
    </w:p>
    <w:p>
      <w:pPr>
        <w:spacing w:after="0"/>
        <w:ind w:left="120"/>
        <w:jc w:val="left"/>
      </w:pPr>
      <w:r>
        <w:rPr>
          <w:rFonts w:ascii="Consolas" w:hAnsi="Consolas"/>
          <w:b w:val="false"/>
          <w:i w:val="false"/>
          <w:color w:val="000000"/>
          <w:sz w:val="22"/>
        </w:rPr>
        <w:t>import java.io.*;</w:t>
      </w:r>
    </w:p>
    <w:p>
      <w:pPr>
        <w:spacing w:after="0"/>
        <w:ind w:left="120"/>
        <w:jc w:val="left"/>
      </w:pPr>
      <w:r>
        <w:rPr>
          <w:rFonts w:ascii="Consolas" w:hAnsi="Consolas"/>
          <w:b w:val="false"/>
          <w:i w:val="false"/>
          <w:color w:val="000000"/>
          <w:sz w:val="22"/>
        </w:rPr>
        <w:t>import java.util.*;</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NASA selects Dropbox as its official partner, and we’re tasked with managing </w:t>
      </w:r>
    </w:p>
    <w:p>
      <w:pPr>
        <w:spacing w:after="0"/>
        <w:ind w:left="120"/>
        <w:jc w:val="left"/>
      </w:pPr>
      <w:r>
        <w:rPr>
          <w:rFonts w:ascii="Consolas" w:hAnsi="Consolas"/>
          <w:b w:val="false"/>
          <w:i w:val="false"/>
          <w:color w:val="000000"/>
          <w:sz w:val="22"/>
        </w:rPr>
        <w:t>* a panorama for the universe. The Hubble telescope (or some other voyager we </w:t>
      </w:r>
    </w:p>
    <w:p>
      <w:pPr>
        <w:spacing w:after="0"/>
        <w:ind w:left="120"/>
        <w:jc w:val="left"/>
      </w:pPr>
      <w:r>
        <w:rPr>
          <w:rFonts w:ascii="Consolas" w:hAnsi="Consolas"/>
          <w:b w:val="false"/>
          <w:i w:val="false"/>
          <w:color w:val="000000"/>
          <w:sz w:val="22"/>
        </w:rPr>
        <w:t>* have out there) will occasionally snap a photo of a sector of the universe, </w:t>
      </w:r>
    </w:p>
    <w:p>
      <w:pPr>
        <w:spacing w:after="0"/>
        <w:ind w:left="120"/>
        <w:jc w:val="left"/>
      </w:pPr>
      <w:r>
        <w:rPr>
          <w:rFonts w:ascii="Consolas" w:hAnsi="Consolas"/>
          <w:b w:val="false"/>
          <w:i w:val="false"/>
          <w:color w:val="000000"/>
          <w:sz w:val="22"/>
        </w:rPr>
        <w:t>* and transmit it to us. You are to help write a data structure to manage this.</w:t>
      </w:r>
    </w:p>
    <w:p>
      <w:pPr>
        <w:spacing w:after="0"/>
        <w:ind w:left="120"/>
        <w:jc w:val="left"/>
      </w:pPr>
      <w:r>
        <w:rPr>
          <w:rFonts w:ascii="Consolas" w:hAnsi="Consolas"/>
          <w:b w:val="false"/>
          <w:i w:val="false"/>
          <w:color w:val="000000"/>
          <w:sz w:val="22"/>
        </w:rPr>
        <w:t>* For the purpose of this problem, assume that the observable universe has been . </w:t>
      </w:r>
    </w:p>
    <w:p>
      <w:pPr>
        <w:spacing w:after="0"/>
        <w:ind w:left="120"/>
        <w:jc w:val="left"/>
      </w:pPr>
      <w:r>
        <w:rPr>
          <w:rFonts w:ascii="Consolas" w:hAnsi="Consolas"/>
          <w:b w:val="false"/>
          <w:i w:val="false"/>
          <w:color w:val="000000"/>
          <w:sz w:val="22"/>
        </w:rPr>
        <w:t>* divided into 2D sectors. Sectors are indexed by x- and y-coordinates.</w:t>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public File {</w:t>
      </w:r>
    </w:p>
    <w:p>
      <w:pPr>
        <w:spacing w:after="0"/>
        <w:ind w:left="120"/>
        <w:jc w:val="left"/>
      </w:pPr>
      <w:r>
        <w:rPr>
          <w:rFonts w:ascii="Consolas" w:hAnsi="Consolas"/>
          <w:b w:val="false"/>
          <w:i w:val="false"/>
          <w:color w:val="000000"/>
          <w:sz w:val="22"/>
        </w:rPr>
        <w:t>    public File(String path) {}</w:t>
      </w:r>
    </w:p>
    <w:p>
      <w:pPr>
        <w:spacing w:after="0"/>
        <w:ind w:left="120"/>
        <w:jc w:val="left"/>
      </w:pPr>
      <w:r>
        <w:rPr>
          <w:rFonts w:ascii="Consolas" w:hAnsi="Consolas"/>
          <w:b w:val="false"/>
          <w:i w:val="false"/>
          <w:color w:val="000000"/>
          <w:sz w:val="22"/>
        </w:rPr>
        <w:t>    public Boolean exists() {}</w:t>
      </w:r>
    </w:p>
    <w:p>
      <w:pPr>
        <w:spacing w:after="0"/>
        <w:ind w:left="120"/>
        <w:jc w:val="left"/>
      </w:pPr>
      <w:r>
        <w:rPr>
          <w:rFonts w:ascii="Consolas" w:hAnsi="Consolas"/>
          <w:b w:val="false"/>
          <w:i w:val="false"/>
          <w:color w:val="000000"/>
          <w:sz w:val="22"/>
        </w:rPr>
        <w:t>    public byte[] read() {}</w:t>
      </w:r>
    </w:p>
    <w:p>
      <w:pPr>
        <w:spacing w:after="0"/>
        <w:ind w:left="120"/>
        <w:jc w:val="left"/>
      </w:pPr>
      <w:r>
        <w:rPr>
          <w:rFonts w:ascii="Consolas" w:hAnsi="Consolas"/>
          <w:b w:val="false"/>
          <w:i w:val="false"/>
          <w:color w:val="000000"/>
          <w:sz w:val="22"/>
        </w:rPr>
        <w:t>    public void write(bytes[] bytes)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public Image {</w:t>
      </w:r>
    </w:p>
    <w:p>
      <w:pPr>
        <w:spacing w:after="0"/>
        <w:ind w:left="120"/>
        <w:jc w:val="left"/>
      </w:pPr>
      <w:r>
        <w:rPr>
          <w:rFonts w:ascii="Consolas" w:hAnsi="Consolas"/>
          <w:b w:val="false"/>
          <w:i w:val="false"/>
          <w:color w:val="000000"/>
          <w:sz w:val="22"/>
        </w:rPr>
        <w:t>    public Image(byte[] bytes) {}</w:t>
      </w:r>
    </w:p>
    <w:p>
      <w:pPr>
        <w:spacing w:after="0"/>
        <w:ind w:left="120"/>
        <w:jc w:val="left"/>
      </w:pPr>
      <w:r>
        <w:rPr>
          <w:rFonts w:ascii="Consolas" w:hAnsi="Consolas"/>
          <w:b w:val="false"/>
          <w:i w:val="false"/>
          <w:color w:val="000000"/>
          <w:sz w:val="22"/>
        </w:rPr>
        <w:t>    byte[] getBytes() {} // no more than 1MB in size</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public Sector { </w:t>
      </w:r>
    </w:p>
    <w:p>
      <w:pPr>
        <w:spacing w:after="0"/>
        <w:ind w:left="120"/>
        <w:jc w:val="left"/>
      </w:pPr>
      <w:r>
        <w:rPr>
          <w:rFonts w:ascii="Consolas" w:hAnsi="Consolas"/>
          <w:b w:val="false"/>
          <w:i w:val="false"/>
          <w:color w:val="000000"/>
          <w:sz w:val="22"/>
        </w:rPr>
        <w:t>    public Sector(int x, int y) {}</w:t>
      </w:r>
    </w:p>
    <w:p>
      <w:pPr>
        <w:spacing w:after="0"/>
        <w:ind w:left="120"/>
        <w:jc w:val="left"/>
      </w:pPr>
      <w:r>
        <w:rPr>
          <w:rFonts w:ascii="Consolas" w:hAnsi="Consolas"/>
          <w:b w:val="false"/>
          <w:i w:val="false"/>
          <w:color w:val="000000"/>
          <w:sz w:val="22"/>
        </w:rPr>
        <w:t>    int getX() {}</w:t>
      </w:r>
    </w:p>
    <w:p>
      <w:pPr>
        <w:spacing w:after="0"/>
        <w:ind w:left="120"/>
        <w:jc w:val="left"/>
      </w:pPr>
      <w:r>
        <w:rPr>
          <w:rFonts w:ascii="Consolas" w:hAnsi="Consolas"/>
          <w:b w:val="false"/>
          <w:i w:val="false"/>
          <w:color w:val="000000"/>
          <w:sz w:val="22"/>
        </w:rPr>
        <w:t>    int getY() {}</w:t>
      </w:r>
    </w:p>
    <w:p>
      <w:pPr>
        <w:spacing w:after="0"/>
        <w:ind w:left="120"/>
        <w:jc w:val="left"/>
      </w:pPr>
      <w:r>
        <w:br/>
      </w:r>
    </w:p>
    <w:p>
      <w:pPr>
        <w:spacing w:after="0"/>
        <w:ind w:left="120"/>
        <w:jc w:val="left"/>
      </w:pPr>
      <w:r>
        <w:rPr>
          <w:rFonts w:ascii="Consolas" w:hAnsi="Consolas"/>
          <w:b w:val="false"/>
          <w:i w:val="false"/>
          <w:color w:val="000000"/>
          <w:sz w:val="22"/>
        </w:rPr>
        <w:t>    @Override</w:t>
      </w:r>
    </w:p>
    <w:p>
      <w:pPr>
        <w:spacing w:after="0"/>
        <w:ind w:left="120"/>
        <w:jc w:val="left"/>
      </w:pPr>
      <w:r>
        <w:rPr>
          <w:rFonts w:ascii="Consolas" w:hAnsi="Consolas"/>
          <w:b w:val="false"/>
          <w:i w:val="false"/>
          <w:color w:val="000000"/>
          <w:sz w:val="22"/>
        </w:rPr>
        <w:t>    public boolean equals(Object o) {</w:t>
      </w:r>
    </w:p>
    <w:p>
      <w:pPr>
        <w:spacing w:after="0"/>
        <w:ind w:left="120"/>
        <w:jc w:val="left"/>
      </w:pPr>
      <w:r>
        <w:rPr>
          <w:rFonts w:ascii="Consolas" w:hAnsi="Consolas"/>
          <w:b w:val="false"/>
          <w:i w:val="false"/>
          <w:color w:val="000000"/>
          <w:sz w:val="22"/>
        </w:rPr>
        <w:t>        if(o==this) return true;</w:t>
      </w:r>
    </w:p>
    <w:p>
      <w:pPr>
        <w:spacing w:after="0"/>
        <w:ind w:left="120"/>
        <w:jc w:val="left"/>
      </w:pPr>
      <w:r>
        <w:br/>
      </w:r>
    </w:p>
    <w:p>
      <w:pPr>
        <w:spacing w:after="0"/>
        <w:ind w:left="120"/>
        <w:jc w:val="left"/>
      </w:pPr>
      <w:r>
        <w:rPr>
          <w:rFonts w:ascii="Consolas" w:hAnsi="Consolas"/>
          <w:b w:val="false"/>
          <w:i w:val="false"/>
          <w:color w:val="000000"/>
          <w:sz w:val="22"/>
        </w:rPr>
        <w:t>        if(!(o instanceof Sector)){</w:t>
      </w:r>
    </w:p>
    <w:p>
      <w:pPr>
        <w:spacing w:after="0"/>
        <w:ind w:left="120"/>
        <w:jc w:val="left"/>
      </w:pPr>
      <w:r>
        <w:rPr>
          <w:rFonts w:ascii="Consolas" w:hAnsi="Consolas"/>
          <w:b w:val="false"/>
          <w:i w:val="false"/>
          <w:color w:val="000000"/>
          <w:sz w:val="22"/>
        </w:rPr>
        <w:t>            return false;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Sector that = (Sector) o;</w:t>
      </w:r>
    </w:p>
    <w:p>
      <w:pPr>
        <w:spacing w:after="0"/>
        <w:ind w:left="120"/>
        <w:jc w:val="left"/>
      </w:pPr>
      <w:r>
        <w:br/>
      </w:r>
    </w:p>
    <w:p>
      <w:pPr>
        <w:spacing w:after="0"/>
        <w:ind w:left="120"/>
        <w:jc w:val="left"/>
      </w:pPr>
      <w:r>
        <w:rPr>
          <w:rFonts w:ascii="Consolas" w:hAnsi="Consolas"/>
          <w:b w:val="false"/>
          <w:i w:val="false"/>
          <w:color w:val="000000"/>
          <w:sz w:val="22"/>
        </w:rPr>
        <w:t>        return this.x == that.getX() &amp;&amp; this.y == that.getY();</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@Override</w:t>
      </w:r>
    </w:p>
    <w:p>
      <w:pPr>
        <w:spacing w:after="0"/>
        <w:ind w:left="120"/>
        <w:jc w:val="left"/>
      </w:pPr>
      <w:r>
        <w:rPr>
          <w:rFonts w:ascii="Consolas" w:hAnsi="Consolas"/>
          <w:b w:val="false"/>
          <w:i w:val="false"/>
          <w:color w:val="000000"/>
          <w:sz w:val="22"/>
        </w:rPr>
        <w:t>    public int hashCode() {</w:t>
      </w:r>
    </w:p>
    <w:p>
      <w:pPr>
        <w:spacing w:after="0"/>
        <w:ind w:left="120"/>
        <w:jc w:val="left"/>
      </w:pPr>
      <w:r>
        <w:rPr>
          <w:rFonts w:ascii="Consolas" w:hAnsi="Consolas"/>
          <w:b w:val="false"/>
          <w:i w:val="false"/>
          <w:color w:val="000000"/>
          <w:sz w:val="22"/>
        </w:rPr>
        <w:t>        int prime = 31;</w:t>
      </w:r>
    </w:p>
    <w:p>
      <w:pPr>
        <w:spacing w:after="0"/>
        <w:ind w:left="120"/>
        <w:jc w:val="left"/>
      </w:pPr>
      <w:r>
        <w:rPr>
          <w:rFonts w:ascii="Consolas" w:hAnsi="Consolas"/>
          <w:b w:val="false"/>
          <w:i w:val="false"/>
          <w:color w:val="000000"/>
          <w:sz w:val="22"/>
        </w:rPr>
        <w:t>        int result = 1;</w:t>
      </w:r>
    </w:p>
    <w:p>
      <w:pPr>
        <w:spacing w:after="0"/>
        <w:ind w:left="120"/>
        <w:jc w:val="left"/>
      </w:pPr>
      <w:r>
        <w:rPr>
          <w:rFonts w:ascii="Consolas" w:hAnsi="Consolas"/>
          <w:b w:val="false"/>
          <w:i w:val="false"/>
          <w:color w:val="000000"/>
          <w:sz w:val="22"/>
        </w:rPr>
        <w:t>        result = prime*result + this.x;</w:t>
      </w:r>
    </w:p>
    <w:p>
      <w:pPr>
        <w:spacing w:after="0"/>
        <w:ind w:left="120"/>
        <w:jc w:val="left"/>
      </w:pPr>
      <w:r>
        <w:rPr>
          <w:rFonts w:ascii="Consolas" w:hAnsi="Consolas"/>
          <w:b w:val="false"/>
          <w:i w:val="false"/>
          <w:color w:val="000000"/>
          <w:sz w:val="22"/>
        </w:rPr>
        <w:t>        result = prime*result + this.y;</w:t>
      </w:r>
    </w:p>
    <w:p>
      <w:pPr>
        <w:spacing w:after="0"/>
        <w:ind w:left="120"/>
        <w:jc w:val="left"/>
      </w:pPr>
      <w:r>
        <w:rPr>
          <w:rFonts w:ascii="Consolas" w:hAnsi="Consolas"/>
          <w:b w:val="false"/>
          <w:i w:val="false"/>
          <w:color w:val="000000"/>
          <w:sz w:val="22"/>
        </w:rPr>
        <w:t>        return result;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row-major indexing to be consistent.</w:t>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if</w:t>
      </w:r>
    </w:p>
    <w:p>
      <w:pPr>
        <w:spacing w:after="0"/>
        <w:ind w:left="120"/>
        <w:jc w:val="left"/>
      </w:pPr>
      <w:r>
        <w:rPr>
          <w:rFonts w:ascii="Consolas" w:hAnsi="Consolas"/>
          <w:b w:val="false"/>
          <w:i w:val="false"/>
          <w:color w:val="000000"/>
          <w:sz w:val="22"/>
        </w:rPr>
        <w:t>    public void removeHead() {</w:t>
      </w:r>
    </w:p>
    <w:p>
      <w:pPr>
        <w:spacing w:after="0"/>
        <w:ind w:left="120"/>
        <w:jc w:val="left"/>
      </w:pPr>
      <w:r>
        <w:rPr>
          <w:rFonts w:ascii="Consolas" w:hAnsi="Consolas"/>
          <w:b w:val="false"/>
          <w:i w:val="false"/>
          <w:color w:val="000000"/>
          <w:sz w:val="22"/>
        </w:rPr>
        <w:t>        locMap.put(head.next.key, null);</w:t>
      </w:r>
    </w:p>
    <w:p>
      <w:pPr>
        <w:spacing w:after="0"/>
        <w:ind w:left="120"/>
        <w:jc w:val="left"/>
      </w:pPr>
      <w:r>
        <w:rPr>
          <w:rFonts w:ascii="Consolas" w:hAnsi="Consolas"/>
          <w:b w:val="false"/>
          <w:i w:val="false"/>
          <w:color w:val="000000"/>
          <w:sz w:val="22"/>
        </w:rPr>
        <w:t>        head.next = head.next.next;</w:t>
      </w:r>
    </w:p>
    <w:p>
      <w:pPr>
        <w:spacing w:after="0"/>
        <w:ind w:left="120"/>
        <w:jc w:val="left"/>
      </w:pPr>
      <w:r>
        <w:rPr>
          <w:rFonts w:ascii="Consolas" w:hAnsi="Consolas"/>
          <w:b w:val="false"/>
          <w:i w:val="false"/>
          <w:color w:val="000000"/>
          <w:sz w:val="22"/>
        </w:rPr>
        <w:t>        head.next.prev = head;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addTail(int key, int value) {</w:t>
      </w:r>
    </w:p>
    <w:p>
      <w:pPr>
        <w:spacing w:after="0"/>
        <w:ind w:left="120"/>
        <w:jc w:val="left"/>
      </w:pPr>
      <w:r>
        <w:rPr>
          <w:rFonts w:ascii="Consolas" w:hAnsi="Consolas"/>
          <w:b w:val="false"/>
          <w:i w:val="false"/>
          <w:color w:val="000000"/>
          <w:sz w:val="22"/>
        </w:rPr>
        <w:t>        DLinkedList newEle = new DLinkedList(key, value);</w:t>
      </w:r>
    </w:p>
    <w:p>
      <w:pPr>
        <w:spacing w:after="0"/>
        <w:ind w:left="120"/>
        <w:jc w:val="left"/>
      </w:pPr>
      <w:r>
        <w:rPr>
          <w:rFonts w:ascii="Consolas" w:hAnsi="Consolas"/>
          <w:b w:val="false"/>
          <w:i w:val="false"/>
          <w:color w:val="000000"/>
          <w:sz w:val="22"/>
        </w:rPr>
        <w:t>        moveToTail(newEle);</w:t>
      </w:r>
    </w:p>
    <w:p>
      <w:pPr>
        <w:spacing w:after="0"/>
        <w:ind w:left="120"/>
        <w:jc w:val="left"/>
      </w:pPr>
      <w:r>
        <w:rPr>
          <w:rFonts w:ascii="Consolas" w:hAnsi="Consolas"/>
          <w:b w:val="false"/>
          <w:i w:val="false"/>
          <w:color w:val="000000"/>
          <w:sz w:val="22"/>
        </w:rPr>
        <w:t>        locMap.put(key, newEle);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moveToTail(DLinkedList e) {</w:t>
      </w:r>
    </w:p>
    <w:p>
      <w:pPr>
        <w:spacing w:after="0"/>
        <w:ind w:left="120"/>
        <w:jc w:val="left"/>
      </w:pPr>
      <w:r>
        <w:rPr>
          <w:rFonts w:ascii="Consolas" w:hAnsi="Consolas"/>
          <w:b w:val="false"/>
          <w:i w:val="false"/>
          <w:color w:val="000000"/>
          <w:sz w:val="22"/>
        </w:rPr>
        <w:t>        e.prev = tail.prev;</w:t>
      </w:r>
    </w:p>
    <w:p>
      <w:pPr>
        <w:spacing w:after="0"/>
        <w:ind w:left="120"/>
        <w:jc w:val="left"/>
      </w:pPr>
      <w:r>
        <w:rPr>
          <w:rFonts w:ascii="Consolas" w:hAnsi="Consolas"/>
          <w:b w:val="false"/>
          <w:i w:val="false"/>
          <w:color w:val="000000"/>
          <w:sz w:val="22"/>
        </w:rPr>
        <w:t>        tail.prev.next = e;</w:t>
      </w:r>
    </w:p>
    <w:p>
      <w:pPr>
        <w:spacing w:after="0"/>
        <w:ind w:left="120"/>
        <w:jc w:val="left"/>
      </w:pPr>
      <w:r>
        <w:rPr>
          <w:rFonts w:ascii="Consolas" w:hAnsi="Consolas"/>
          <w:b w:val="false"/>
          <w:i w:val="false"/>
          <w:color w:val="000000"/>
          <w:sz w:val="22"/>
        </w:rPr>
        <w:t>        tail.prev = e;</w:t>
      </w:r>
    </w:p>
    <w:p>
      <w:pPr>
        <w:spacing w:after="0"/>
        <w:ind w:left="120"/>
        <w:jc w:val="left"/>
      </w:pPr>
      <w:r>
        <w:rPr>
          <w:rFonts w:ascii="Consolas" w:hAnsi="Consolas"/>
          <w:b w:val="false"/>
          <w:i w:val="false"/>
          <w:color w:val="000000"/>
          <w:sz w:val="22"/>
        </w:rPr>
        <w:t>        e.next = tail;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ambria" w:hAnsi="Cambria"/>
          <w:b w:val="false"/>
          <w:i w:val="false"/>
          <w:color w:val="000000"/>
          <w:sz w:val="22"/>
        </w:rPr>
        <w:t>LRU</w:t>
      </w:r>
    </w:p>
    <w:p>
      <w:pPr>
        <w:spacing w:after="0"/>
        <w:ind w:left="120"/>
        <w:jc w:val="left"/>
      </w:pPr>
      <w:r>
        <w:rPr>
          <w:rFonts w:ascii="Consolas" w:hAnsi="Consolas"/>
          <w:b w:val="false"/>
          <w:i w:val="false"/>
          <w:color w:val="000000"/>
          <w:sz w:val="22"/>
        </w:rPr>
        <w:t>class LRUCache {</w:t>
      </w:r>
    </w:p>
    <w:p>
      <w:pPr>
        <w:spacing w:after="0"/>
        <w:ind w:left="120"/>
        <w:jc w:val="left"/>
      </w:pPr>
      <w:r>
        <w:rPr>
          <w:rFonts w:ascii="Consolas" w:hAnsi="Consolas"/>
          <w:b w:val="false"/>
          <w:i w:val="false"/>
          <w:color w:val="000000"/>
          <w:sz w:val="22"/>
        </w:rPr>
        <w:t>    private int capacity;</w:t>
      </w:r>
    </w:p>
    <w:p>
      <w:pPr>
        <w:spacing w:after="0"/>
        <w:ind w:left="120"/>
        <w:jc w:val="left"/>
      </w:pPr>
      <w:r>
        <w:rPr>
          <w:rFonts w:ascii="Consolas" w:hAnsi="Consolas"/>
          <w:b w:val="false"/>
          <w:i w:val="false"/>
          <w:color w:val="000000"/>
          <w:sz w:val="22"/>
        </w:rPr>
        <w:t>    private LinkedHashMap&lt;Integer, Integer&gt; leastRecentUsedList;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LRUCache(int capacity) {</w:t>
      </w:r>
    </w:p>
    <w:p>
      <w:pPr>
        <w:spacing w:after="0"/>
        <w:ind w:left="120"/>
        <w:jc w:val="left"/>
      </w:pPr>
      <w:r>
        <w:rPr>
          <w:rFonts w:ascii="Consolas" w:hAnsi="Consolas"/>
          <w:b w:val="false"/>
          <w:i w:val="false"/>
          <w:color w:val="000000"/>
          <w:sz w:val="22"/>
        </w:rPr>
        <w:t>        this.capacity = capacity;</w:t>
      </w:r>
    </w:p>
    <w:p>
      <w:pPr>
        <w:spacing w:after="0"/>
        <w:ind w:left="120"/>
        <w:jc w:val="left"/>
      </w:pPr>
      <w:r>
        <w:rPr>
          <w:rFonts w:ascii="Consolas" w:hAnsi="Consolas"/>
          <w:b w:val="false"/>
          <w:i w:val="false"/>
          <w:color w:val="000000"/>
          <w:sz w:val="22"/>
        </w:rPr>
        <w:t>        leastRecentUsedList = new LinkedHashMap&lt;&gt;();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int get(int key) {</w:t>
      </w:r>
    </w:p>
    <w:p>
      <w:pPr>
        <w:spacing w:after="0"/>
        <w:ind w:left="120"/>
        <w:jc w:val="left"/>
      </w:pPr>
      <w:r>
        <w:rPr>
          <w:rFonts w:ascii="Consolas" w:hAnsi="Consolas"/>
          <w:b w:val="false"/>
          <w:i w:val="false"/>
          <w:color w:val="000000"/>
          <w:sz w:val="22"/>
        </w:rPr>
        <w:t>        if(leastRecentUsedList.containsKey(key)) {</w:t>
      </w:r>
    </w:p>
    <w:p>
      <w:pPr>
        <w:spacing w:after="0"/>
        <w:ind w:left="120"/>
        <w:jc w:val="left"/>
      </w:pPr>
      <w:r>
        <w:rPr>
          <w:rFonts w:ascii="Consolas" w:hAnsi="Consolas"/>
          <w:b w:val="false"/>
          <w:i w:val="false"/>
          <w:color w:val="000000"/>
          <w:sz w:val="22"/>
        </w:rPr>
        <w:t>            int value = leastRecentUsedList.get(key);</w:t>
      </w:r>
    </w:p>
    <w:p>
      <w:pPr>
        <w:spacing w:after="0"/>
        <w:ind w:left="120"/>
        <w:jc w:val="left"/>
      </w:pPr>
      <w:r>
        <w:rPr>
          <w:rFonts w:ascii="Consolas" w:hAnsi="Consolas"/>
          <w:b w:val="false"/>
          <w:i w:val="false"/>
          <w:color w:val="000000"/>
          <w:sz w:val="22"/>
        </w:rPr>
        <w:t>            leastRecentUsedList.remove(key);</w:t>
      </w:r>
    </w:p>
    <w:p>
      <w:pPr>
        <w:spacing w:after="0"/>
        <w:ind w:left="120"/>
        <w:jc w:val="left"/>
      </w:pPr>
      <w:r>
        <w:rPr>
          <w:rFonts w:ascii="Consolas" w:hAnsi="Consolas"/>
          <w:b w:val="false"/>
          <w:i w:val="false"/>
          <w:color w:val="000000"/>
          <w:sz w:val="22"/>
        </w:rPr>
        <w:t>            leastRecentUsedList.put(key, value);</w:t>
      </w:r>
    </w:p>
    <w:p>
      <w:pPr>
        <w:spacing w:after="0"/>
        <w:ind w:left="120"/>
        <w:jc w:val="left"/>
      </w:pPr>
      <w:r>
        <w:rPr>
          <w:rFonts w:ascii="Consolas" w:hAnsi="Consolas"/>
          <w:b w:val="false"/>
          <w:i w:val="false"/>
          <w:color w:val="000000"/>
          <w:sz w:val="22"/>
        </w:rPr>
        <w:t>            return value;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return -1;</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put(int key, int value) {</w:t>
      </w:r>
    </w:p>
    <w:p>
      <w:pPr>
        <w:spacing w:after="0"/>
        <w:ind w:left="120"/>
        <w:jc w:val="left"/>
      </w:pPr>
      <w:r>
        <w:rPr>
          <w:rFonts w:ascii="Consolas" w:hAnsi="Consolas"/>
          <w:b w:val="false"/>
          <w:i w:val="false"/>
          <w:color w:val="000000"/>
          <w:sz w:val="22"/>
        </w:rPr>
        <w:t>        if(leastRecentUsedList.containsKey(key)) {</w:t>
      </w:r>
    </w:p>
    <w:p>
      <w:pPr>
        <w:spacing w:after="0"/>
        <w:ind w:left="120"/>
        <w:jc w:val="left"/>
      </w:pPr>
      <w:r>
        <w:rPr>
          <w:rFonts w:ascii="Consolas" w:hAnsi="Consolas"/>
          <w:b w:val="false"/>
          <w:i w:val="false"/>
          <w:color w:val="000000"/>
          <w:sz w:val="22"/>
        </w:rPr>
        <w:t>            leastRecentUsedList.remove(key);</w:t>
      </w:r>
    </w:p>
    <w:p>
      <w:pPr>
        <w:spacing w:after="0"/>
        <w:ind w:left="120"/>
        <w:jc w:val="left"/>
      </w:pPr>
      <w:r>
        <w:rPr>
          <w:rFonts w:ascii="Consolas" w:hAnsi="Consolas"/>
          <w:b w:val="false"/>
          <w:i w:val="false"/>
          <w:color w:val="000000"/>
          <w:sz w:val="22"/>
        </w:rPr>
        <w:t>        } else if(leastRecentUsedList.size()==capacity) {</w:t>
      </w:r>
    </w:p>
    <w:p>
      <w:pPr>
        <w:spacing w:after="0"/>
        <w:ind w:left="120"/>
        <w:jc w:val="left"/>
      </w:pPr>
      <w:r>
        <w:rPr>
          <w:rFonts w:ascii="Consolas" w:hAnsi="Consolas"/>
          <w:b w:val="false"/>
          <w:i w:val="false"/>
          <w:color w:val="000000"/>
          <w:sz w:val="22"/>
        </w:rPr>
        <w:t>            leastRecentUsedList.remove(leastRecentUsedList.keySet().iterator().next());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leastRecentUsedList.put(key, value);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/*class LRUCache {</w:t>
      </w:r>
    </w:p>
    <w:p>
      <w:pPr>
        <w:spacing w:after="0"/>
        <w:ind w:left="120"/>
        <w:jc w:val="left"/>
      </w:pPr>
      <w:r>
        <w:rPr>
          <w:rFonts w:ascii="Consolas" w:hAnsi="Consolas"/>
          <w:b w:val="false"/>
          <w:i w:val="false"/>
          <w:color w:val="000000"/>
          <w:sz w:val="22"/>
        </w:rPr>
        <w:t>    class DLinkedList {</w:t>
      </w:r>
    </w:p>
    <w:p>
      <w:pPr>
        <w:spacing w:after="0"/>
        <w:ind w:left="120"/>
        <w:jc w:val="left"/>
      </w:pPr>
      <w:r>
        <w:rPr>
          <w:rFonts w:ascii="Consolas" w:hAnsi="Consolas"/>
          <w:b w:val="false"/>
          <w:i w:val="false"/>
          <w:color w:val="000000"/>
          <w:sz w:val="22"/>
        </w:rPr>
        <w:t>        int key, val;</w:t>
      </w:r>
    </w:p>
    <w:p>
      <w:pPr>
        <w:spacing w:after="0"/>
        <w:ind w:left="120"/>
        <w:jc w:val="left"/>
      </w:pPr>
      <w:r>
        <w:rPr>
          <w:rFonts w:ascii="Consolas" w:hAnsi="Consolas"/>
          <w:b w:val="false"/>
          <w:i w:val="false"/>
          <w:color w:val="000000"/>
          <w:sz w:val="22"/>
        </w:rPr>
        <w:t>        DLinkedList prev, next;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DLinkedList(int _key, int _val) {</w:t>
      </w:r>
    </w:p>
    <w:p>
      <w:pPr>
        <w:spacing w:after="0"/>
        <w:ind w:left="120"/>
        <w:jc w:val="left"/>
      </w:pPr>
      <w:r>
        <w:rPr>
          <w:rFonts w:ascii="Consolas" w:hAnsi="Consolas"/>
          <w:b w:val="false"/>
          <w:i w:val="false"/>
          <w:color w:val="000000"/>
          <w:sz w:val="22"/>
        </w:rPr>
        <w:t>            key = _key; val = _val;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private int capacity, count = 0;</w:t>
      </w:r>
    </w:p>
    <w:p>
      <w:pPr>
        <w:spacing w:after="0"/>
        <w:ind w:left="120"/>
        <w:jc w:val="left"/>
      </w:pPr>
      <w:r>
        <w:rPr>
          <w:rFonts w:ascii="Consolas" w:hAnsi="Consolas"/>
          <w:b w:val="false"/>
          <w:i w:val="false"/>
          <w:color w:val="000000"/>
          <w:sz w:val="22"/>
        </w:rPr>
        <w:t>    private DLinkedList head, tail;</w:t>
      </w:r>
    </w:p>
    <w:p>
      <w:pPr>
        <w:spacing w:after="0"/>
        <w:ind w:left="120"/>
        <w:jc w:val="left"/>
      </w:pPr>
      <w:r>
        <w:rPr>
          <w:rFonts w:ascii="Consolas" w:hAnsi="Consolas"/>
          <w:b w:val="false"/>
          <w:i w:val="false"/>
          <w:color w:val="000000"/>
          <w:sz w:val="22"/>
        </w:rPr>
        <w:t>    private Map&lt;Integer, DLinkedList&gt; locMap = new HashMap&lt;Integer, DLinkedList&gt;();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LRUCache(int capacity) {</w:t>
      </w:r>
    </w:p>
    <w:p>
      <w:pPr>
        <w:spacing w:after="0"/>
        <w:ind w:left="120"/>
        <w:jc w:val="left"/>
      </w:pPr>
      <w:r>
        <w:rPr>
          <w:rFonts w:ascii="Consolas" w:hAnsi="Consolas"/>
          <w:b w:val="false"/>
          <w:i w:val="false"/>
          <w:color w:val="000000"/>
          <w:sz w:val="22"/>
        </w:rPr>
        <w:t>        this.capacity = capacity;</w:t>
      </w:r>
    </w:p>
    <w:p>
      <w:pPr>
        <w:spacing w:after="0"/>
        <w:ind w:left="120"/>
        <w:jc w:val="left"/>
      </w:pPr>
      <w:r>
        <w:rPr>
          <w:rFonts w:ascii="Consolas" w:hAnsi="Consolas"/>
          <w:b w:val="false"/>
          <w:i w:val="false"/>
          <w:color w:val="000000"/>
          <w:sz w:val="22"/>
        </w:rPr>
        <w:t>        head = new DLinkedList(-1, -1);//dummy for easier pointer manipulation</w:t>
      </w:r>
    </w:p>
    <w:p>
      <w:pPr>
        <w:spacing w:after="0"/>
        <w:ind w:left="120"/>
        <w:jc w:val="left"/>
      </w:pPr>
      <w:r>
        <w:rPr>
          <w:rFonts w:ascii="Consolas" w:hAnsi="Consolas"/>
          <w:b w:val="false"/>
          <w:i w:val="false"/>
          <w:color w:val="000000"/>
          <w:sz w:val="22"/>
        </w:rPr>
        <w:t>        tail = new DLinkedList(-1, -1);</w:t>
      </w:r>
    </w:p>
    <w:p>
      <w:pPr>
        <w:spacing w:after="0"/>
        <w:ind w:left="120"/>
        <w:jc w:val="left"/>
      </w:pPr>
      <w:r>
        <w:rPr>
          <w:rFonts w:ascii="Consolas" w:hAnsi="Consolas"/>
          <w:b w:val="false"/>
          <w:i w:val="false"/>
          <w:color w:val="000000"/>
          <w:sz w:val="22"/>
        </w:rPr>
        <w:t>        head.next = tail;</w:t>
      </w:r>
    </w:p>
    <w:p>
      <w:pPr>
        <w:spacing w:after="0"/>
        <w:ind w:left="120"/>
        <w:jc w:val="left"/>
      </w:pPr>
      <w:r>
        <w:rPr>
          <w:rFonts w:ascii="Consolas" w:hAnsi="Consolas"/>
          <w:b w:val="false"/>
          <w:i w:val="false"/>
          <w:color w:val="000000"/>
          <w:sz w:val="22"/>
        </w:rPr>
        <w:t>        tail.prev = head;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int get(int key) {</w:t>
      </w:r>
    </w:p>
    <w:p>
      <w:pPr>
        <w:spacing w:after="0"/>
        <w:ind w:left="120"/>
        <w:jc w:val="left"/>
      </w:pPr>
      <w:r>
        <w:rPr>
          <w:rFonts w:ascii="Consolas" w:hAnsi="Consolas"/>
          <w:b w:val="false"/>
          <w:i w:val="false"/>
          <w:color w:val="000000"/>
          <w:sz w:val="22"/>
        </w:rPr>
        <w:t>        DLinkedList e = getNode(key);</w:t>
      </w:r>
    </w:p>
    <w:p>
      <w:pPr>
        <w:spacing w:after="0"/>
        <w:ind w:left="120"/>
        <w:jc w:val="left"/>
      </w:pPr>
      <w:r>
        <w:rPr>
          <w:rFonts w:ascii="Consolas" w:hAnsi="Consolas"/>
          <w:b w:val="false"/>
          <w:i w:val="false"/>
          <w:color w:val="000000"/>
          <w:sz w:val="22"/>
        </w:rPr>
        <w:t>        return  e == null? -1: e.val;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DLinkedList getNode(int key) {</w:t>
      </w:r>
    </w:p>
    <w:p>
      <w:pPr>
        <w:spacing w:after="0"/>
        <w:ind w:left="120"/>
        <w:jc w:val="left"/>
      </w:pPr>
      <w:r>
        <w:rPr>
          <w:rFonts w:ascii="Consolas" w:hAnsi="Consolas"/>
          <w:b w:val="false"/>
          <w:i w:val="false"/>
          <w:color w:val="000000"/>
          <w:sz w:val="22"/>
        </w:rPr>
        <w:t>        if(locMap.get(key)!=null) {</w:t>
      </w:r>
    </w:p>
    <w:p>
      <w:pPr>
        <w:spacing w:after="0"/>
        <w:ind w:left="120"/>
        <w:jc w:val="left"/>
      </w:pPr>
      <w:r>
        <w:rPr>
          <w:rFonts w:ascii="Consolas" w:hAnsi="Consolas"/>
          <w:b w:val="false"/>
          <w:i w:val="false"/>
          <w:color w:val="000000"/>
          <w:sz w:val="22"/>
        </w:rPr>
        <w:t>            DLinkedList e = locMap.get(key);</w:t>
      </w:r>
    </w:p>
    <w:p>
      <w:pPr>
        <w:spacing w:after="0"/>
        <w:ind w:left="120"/>
        <w:jc w:val="left"/>
      </w:pPr>
      <w:r>
        <w:rPr>
          <w:rFonts w:ascii="Consolas" w:hAnsi="Consolas"/>
          <w:b w:val="false"/>
          <w:i w:val="false"/>
          <w:color w:val="000000"/>
          <w:sz w:val="22"/>
        </w:rPr>
        <w:t>            e.next.prev = e.prev;</w:t>
      </w:r>
    </w:p>
    <w:p>
      <w:pPr>
        <w:spacing w:after="0"/>
        <w:ind w:left="120"/>
        <w:jc w:val="left"/>
      </w:pPr>
      <w:r>
        <w:rPr>
          <w:rFonts w:ascii="Consolas" w:hAnsi="Consolas"/>
          <w:b w:val="false"/>
          <w:i w:val="false"/>
          <w:color w:val="000000"/>
          <w:sz w:val="22"/>
        </w:rPr>
        <w:t>            e.prev.next = e.next;</w:t>
      </w:r>
    </w:p>
    <w:p>
      <w:pPr>
        <w:spacing w:after="0"/>
        <w:ind w:left="120"/>
        <w:jc w:val="left"/>
      </w:pPr>
      <w:r>
        <w:rPr>
          <w:rFonts w:ascii="Consolas" w:hAnsi="Consolas"/>
          <w:b w:val="false"/>
          <w:i w:val="false"/>
          <w:color w:val="000000"/>
          <w:sz w:val="22"/>
        </w:rPr>
        <w:t>            moveToTail(e);</w:t>
      </w:r>
    </w:p>
    <w:p>
      <w:pPr>
        <w:spacing w:after="0"/>
        <w:ind w:left="120"/>
        <w:jc w:val="left"/>
      </w:pPr>
      <w:r>
        <w:rPr>
          <w:rFonts w:ascii="Consolas" w:hAnsi="Consolas"/>
          <w:b w:val="false"/>
          <w:i w:val="false"/>
          <w:color w:val="000000"/>
          <w:sz w:val="22"/>
        </w:rPr>
        <w:t>            return e;</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return null;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put(int key, int value) {</w:t>
      </w:r>
    </w:p>
    <w:p>
      <w:pPr>
        <w:spacing w:after="0"/>
        <w:ind w:left="120"/>
        <w:jc w:val="left"/>
      </w:pPr>
      <w:r>
        <w:rPr>
          <w:rFonts w:ascii="Consolas" w:hAnsi="Consolas"/>
          <w:b w:val="false"/>
          <w:i w:val="false"/>
          <w:color w:val="000000"/>
          <w:sz w:val="22"/>
        </w:rPr>
        <w:t>        DLinkedList e = getNode(key);</w:t>
      </w:r>
    </w:p>
    <w:p>
      <w:pPr>
        <w:spacing w:after="0"/>
        <w:ind w:left="120"/>
        <w:jc w:val="left"/>
      </w:pPr>
      <w:r>
        <w:rPr>
          <w:rFonts w:ascii="Consolas" w:hAnsi="Consolas"/>
          <w:b w:val="false"/>
          <w:i w:val="false"/>
          <w:color w:val="000000"/>
          <w:sz w:val="22"/>
        </w:rPr>
        <w:t>        if(e!=null) {</w:t>
      </w:r>
    </w:p>
    <w:p>
      <w:pPr>
        <w:spacing w:after="0"/>
        <w:ind w:left="120"/>
        <w:jc w:val="left"/>
      </w:pPr>
      <w:r>
        <w:rPr>
          <w:rFonts w:ascii="Consolas" w:hAnsi="Consolas"/>
          <w:b w:val="false"/>
          <w:i w:val="false"/>
          <w:color w:val="000000"/>
          <w:sz w:val="22"/>
        </w:rPr>
        <w:t>           e.val = value;</w:t>
      </w:r>
    </w:p>
    <w:p>
      <w:pPr>
        <w:spacing w:after="0"/>
        <w:ind w:left="120"/>
        <w:jc w:val="left"/>
      </w:pPr>
      <w:r>
        <w:rPr>
          <w:rFonts w:ascii="Consolas" w:hAnsi="Consolas"/>
          <w:b w:val="false"/>
          <w:i w:val="false"/>
          <w:color w:val="000000"/>
          <w:sz w:val="22"/>
        </w:rPr>
        <w:t>        } else {</w:t>
      </w:r>
    </w:p>
    <w:p>
      <w:pPr>
        <w:spacing w:after="0"/>
        <w:ind w:left="120"/>
        <w:jc w:val="left"/>
      </w:pPr>
      <w:r>
        <w:rPr>
          <w:rFonts w:ascii="Consolas" w:hAnsi="Consolas"/>
          <w:b w:val="false"/>
          <w:i w:val="false"/>
          <w:color w:val="000000"/>
          <w:sz w:val="22"/>
        </w:rPr>
        <w:t>            if(count==capacity) { // remove LRU</w:t>
      </w:r>
    </w:p>
    <w:p>
      <w:pPr>
        <w:spacing w:after="0"/>
        <w:ind w:left="120"/>
        <w:jc w:val="left"/>
      </w:pPr>
      <w:r>
        <w:rPr>
          <w:rFonts w:ascii="Consolas" w:hAnsi="Consolas"/>
          <w:b w:val="false"/>
          <w:i w:val="false"/>
          <w:color w:val="000000"/>
          <w:sz w:val="22"/>
        </w:rPr>
        <w:t>                removeHead();</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addTail(key, value);</w:t>
      </w:r>
    </w:p>
    <w:p>
      <w:pPr>
        <w:spacing w:after="0"/>
        <w:ind w:left="120"/>
        <w:jc w:val="left"/>
      </w:pPr>
      <w:r>
        <w:rPr>
          <w:rFonts w:ascii="Consolas" w:hAnsi="Consolas"/>
          <w:b w:val="false"/>
          <w:i w:val="false"/>
          <w:color w:val="000000"/>
          <w:sz w:val="22"/>
        </w:rPr>
        <w:t>            count++;</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removeHead() {</w:t>
      </w:r>
    </w:p>
    <w:p>
      <w:pPr>
        <w:spacing w:after="0"/>
        <w:ind w:left="120"/>
        <w:jc w:val="left"/>
      </w:pPr>
      <w:r>
        <w:rPr>
          <w:rFonts w:ascii="Consolas" w:hAnsi="Consolas"/>
          <w:b w:val="false"/>
          <w:i w:val="false"/>
          <w:color w:val="000000"/>
          <w:sz w:val="22"/>
        </w:rPr>
        <w:t>        locMap.put(head.next.key, null);</w:t>
      </w:r>
    </w:p>
    <w:p>
      <w:pPr>
        <w:spacing w:after="0"/>
        <w:ind w:left="120"/>
        <w:jc w:val="left"/>
      </w:pPr>
      <w:r>
        <w:rPr>
          <w:rFonts w:ascii="Consolas" w:hAnsi="Consolas"/>
          <w:b w:val="false"/>
          <w:i w:val="false"/>
          <w:color w:val="000000"/>
          <w:sz w:val="22"/>
        </w:rPr>
        <w:t>        head.next = head.next.next;</w:t>
      </w:r>
    </w:p>
    <w:p>
      <w:pPr>
        <w:spacing w:after="0"/>
        <w:ind w:left="120"/>
        <w:jc w:val="left"/>
      </w:pPr>
      <w:r>
        <w:rPr>
          <w:rFonts w:ascii="Consolas" w:hAnsi="Consolas"/>
          <w:b w:val="false"/>
          <w:i w:val="false"/>
          <w:color w:val="000000"/>
          <w:sz w:val="22"/>
        </w:rPr>
        <w:t>        head.next.prev = head;</w:t>
      </w:r>
    </w:p>
    <w:p>
      <w:pPr>
        <w:spacing w:after="0"/>
        <w:ind w:left="120"/>
        <w:jc w:val="left"/>
      </w:pPr>
      <w:r>
        <w:rPr>
          <w:rFonts w:ascii="Consolas" w:hAnsi="Consolas"/>
          <w:b w:val="false"/>
          <w:i w:val="false"/>
          <w:color w:val="000000"/>
          <w:sz w:val="22"/>
        </w:rPr>
        <w:t>        count--;</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addTail(int key, int value) {</w:t>
      </w:r>
    </w:p>
    <w:p>
      <w:pPr>
        <w:spacing w:after="0"/>
        <w:ind w:left="120"/>
        <w:jc w:val="left"/>
      </w:pPr>
      <w:r>
        <w:rPr>
          <w:rFonts w:ascii="Consolas" w:hAnsi="Consolas"/>
          <w:b w:val="false"/>
          <w:i w:val="false"/>
          <w:color w:val="000000"/>
          <w:sz w:val="22"/>
        </w:rPr>
        <w:t>        DLinkedList newEle = new DLinkedList(key, value);</w:t>
      </w:r>
    </w:p>
    <w:p>
      <w:pPr>
        <w:spacing w:after="0"/>
        <w:ind w:left="120"/>
        <w:jc w:val="left"/>
      </w:pPr>
      <w:r>
        <w:rPr>
          <w:rFonts w:ascii="Consolas" w:hAnsi="Consolas"/>
          <w:b w:val="false"/>
          <w:i w:val="false"/>
          <w:color w:val="000000"/>
          <w:sz w:val="22"/>
        </w:rPr>
        <w:t>        moveToTail(newEle);</w:t>
      </w:r>
    </w:p>
    <w:p>
      <w:pPr>
        <w:spacing w:after="0"/>
        <w:ind w:left="120"/>
        <w:jc w:val="left"/>
      </w:pPr>
      <w:r>
        <w:rPr>
          <w:rFonts w:ascii="Consolas" w:hAnsi="Consolas"/>
          <w:b w:val="false"/>
          <w:i w:val="false"/>
          <w:color w:val="000000"/>
          <w:sz w:val="22"/>
        </w:rPr>
        <w:t>        locMap.put(key, newEle);</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    public void moveToTail(DLinkedList e) {</w:t>
      </w:r>
    </w:p>
    <w:p>
      <w:pPr>
        <w:spacing w:after="0"/>
        <w:ind w:left="120"/>
        <w:jc w:val="left"/>
      </w:pPr>
      <w:r>
        <w:rPr>
          <w:rFonts w:ascii="Consolas" w:hAnsi="Consolas"/>
          <w:b w:val="false"/>
          <w:i w:val="false"/>
          <w:color w:val="000000"/>
          <w:sz w:val="22"/>
        </w:rPr>
        <w:t>        e.prev = tail.prev;</w:t>
      </w:r>
    </w:p>
    <w:p>
      <w:pPr>
        <w:spacing w:after="0"/>
        <w:ind w:left="120"/>
        <w:jc w:val="left"/>
      </w:pPr>
      <w:r>
        <w:rPr>
          <w:rFonts w:ascii="Consolas" w:hAnsi="Consolas"/>
          <w:b w:val="false"/>
          <w:i w:val="false"/>
          <w:color w:val="000000"/>
          <w:sz w:val="22"/>
        </w:rPr>
        <w:t>        tail.prev.next = e;</w:t>
      </w:r>
    </w:p>
    <w:p>
      <w:pPr>
        <w:spacing w:after="0"/>
        <w:ind w:left="120"/>
        <w:jc w:val="left"/>
      </w:pPr>
      <w:r>
        <w:rPr>
          <w:rFonts w:ascii="Consolas" w:hAnsi="Consolas"/>
          <w:b w:val="false"/>
          <w:i w:val="false"/>
          <w:color w:val="000000"/>
          <w:sz w:val="22"/>
        </w:rPr>
        <w:t>        tail.prev = e;</w:t>
      </w:r>
    </w:p>
    <w:p>
      <w:pPr>
        <w:spacing w:after="0"/>
        <w:ind w:left="120"/>
        <w:jc w:val="left"/>
      </w:pPr>
      <w:r>
        <w:rPr>
          <w:rFonts w:ascii="Consolas" w:hAnsi="Consolas"/>
          <w:b w:val="false"/>
          <w:i w:val="false"/>
          <w:color w:val="000000"/>
          <w:sz w:val="22"/>
        </w:rPr>
        <w:t>        e.next = tail;</w:t>
      </w:r>
    </w:p>
    <w:p>
      <w:pPr>
        <w:spacing w:after="0"/>
        <w:ind w:left="120"/>
        <w:jc w:val="left"/>
      </w:pPr>
      <w:r>
        <w:rPr>
          <w:rFonts w:ascii="Consolas" w:hAnsi="Consolas"/>
          <w:b w:val="false"/>
          <w:i w:val="false"/>
          <w:color w:val="000000"/>
          <w:sz w:val="22"/>
        </w:rPr>
        <w:t>    }</w:t>
      </w:r>
    </w:p>
    <w:p>
      <w:pPr>
        <w:spacing w:after="0"/>
        <w:ind w:left="120"/>
        <w:jc w:val="left"/>
      </w:pPr>
      <w:r>
        <w:rPr>
          <w:rFonts w:ascii="Consolas" w:hAnsi="Consolas"/>
          <w:b w:val="false"/>
          <w:i w:val="false"/>
          <w:color w:val="000000"/>
          <w:sz w:val="22"/>
        </w:rPr>
        <w:t>}*/</w:t>
      </w:r>
    </w:p>
    <w:p>
      <w:pPr>
        <w:spacing w:after="0"/>
        <w:ind w:left="120"/>
        <w:jc w:val="left"/>
      </w:pPr>
      <w:r>
        <w:br/>
      </w:r>
    </w:p>
    <w:p>
      <w:pPr>
        <w:spacing w:after="0"/>
        <w:ind w:left="120"/>
        <w:jc w:val="left"/>
      </w:pPr>
      <w:r>
        <w:rPr>
          <w:rFonts w:ascii="Consolas" w:hAnsi="Consolas"/>
          <w:b w:val="false"/>
          <w:i w:val="false"/>
          <w:color w:val="000000"/>
          <w:sz w:val="22"/>
        </w:rPr>
        <w:t>/**</w:t>
      </w:r>
    </w:p>
    <w:p>
      <w:pPr>
        <w:spacing w:after="0"/>
        <w:ind w:left="120"/>
        <w:jc w:val="left"/>
      </w:pPr>
      <w:r>
        <w:rPr>
          <w:rFonts w:ascii="Consolas" w:hAnsi="Consolas"/>
          <w:b w:val="false"/>
          <w:i w:val="false"/>
          <w:color w:val="000000"/>
          <w:sz w:val="22"/>
        </w:rPr>
        <w:t> * Your LRUCache object will be instantiated and called as such:</w:t>
      </w:r>
    </w:p>
    <w:p>
      <w:pPr>
        <w:spacing w:after="0"/>
        <w:ind w:left="120"/>
        <w:jc w:val="left"/>
      </w:pPr>
      <w:r>
        <w:rPr>
          <w:rFonts w:ascii="Consolas" w:hAnsi="Consolas"/>
          <w:b w:val="false"/>
          <w:i w:val="false"/>
          <w:color w:val="000000"/>
          <w:sz w:val="22"/>
        </w:rPr>
        <w:t> * LRUCache obj = new LRUCache(capacity);</w:t>
      </w:r>
    </w:p>
    <w:p>
      <w:pPr>
        <w:spacing w:after="0"/>
        <w:ind w:left="120"/>
        <w:jc w:val="left"/>
      </w:pPr>
      <w:r>
        <w:rPr>
          <w:rFonts w:ascii="Consolas" w:hAnsi="Consolas"/>
          <w:b w:val="false"/>
          <w:i w:val="false"/>
          <w:color w:val="000000"/>
          <w:sz w:val="22"/>
        </w:rPr>
        <w:t> * int param_1 = obj.get(key);</w:t>
      </w:r>
    </w:p>
    <w:p>
      <w:pPr>
        <w:spacing w:after="0"/>
        <w:ind w:left="120"/>
        <w:jc w:val="left"/>
      </w:pPr>
      <w:r>
        <w:rPr>
          <w:rFonts w:ascii="Consolas" w:hAnsi="Consolas"/>
          <w:b w:val="false"/>
          <w:i w:val="false"/>
          <w:color w:val="000000"/>
          <w:sz w:val="22"/>
        </w:rPr>
        <w:t> * obj.put(key,value);</w:t>
      </w:r>
    </w:p>
    <w:p>
      <w:pPr>
        <w:spacing w:after="0"/>
        <w:ind w:left="120"/>
        <w:jc w:val="left"/>
      </w:pPr>
      <w:r>
        <w:rPr>
          <w:rFonts w:ascii="Consolas" w:hAnsi="Consolas"/>
          <w:b w:val="false"/>
          <w:i w:val="false"/>
          <w:color w:val="000000"/>
          <w:sz w:val="22"/>
        </w:rPr>
        <w:t> */</w:t>
      </w:r>
    </w:p>
    <w:p>
      <w:pPr>
        <w:spacing w:after="0"/>
        <w:ind w:left="120"/>
        <w:jc w:val="left"/>
      </w:pPr>
      <w:r>
        <w:br/>
      </w:r>
    </w:p>
    <w:p>
      <w:pPr>
        <w:spacing w:after="0"/>
        <w:ind w:left="120"/>
        <w:jc w:val="left"/>
      </w:pPr>
      <w:r>
        <w:rPr>
          <w:rFonts w:ascii="Cambria" w:hAnsi="Cambria"/>
          <w:b w:val="false"/>
          <w:i w:val="false"/>
          <w:color w:val="000000"/>
          <w:sz w:val="22"/>
        </w:rPr>
        <w:t>个人觉得用两级Hash table做貌似overhead要小一些，第一级只hash row，找到该行对应的hash table，第二级hash column取图片</w:t>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KV Store Transaction</w:t>
      </w:r>
    </w:p>
    <w:p>
      <w:pPr>
        <w:spacing w:after="0"/>
        <w:ind w:left="120"/>
        <w:jc w:val="left"/>
      </w:pPr>
      <w:hyperlink r:id="rId19">
        <w:r>
          <w:rPr>
            <w:rFonts w:ascii="Cambria" w:hAnsi="Cambria"/>
            <w:b w:val="false"/>
            <w:i w:val="false"/>
            <w:color w:val="0000ff"/>
            <w:sz w:val="22"/>
            <w:u w:val="single"/>
          </w:rPr>
          <w:t>https://www.youtube.com/watch?v=rnZmdmlR-2M&amp;</w:t>
        </w:r>
      </w:hyperlink>
      <w:r>
        <w:br/>
      </w:r>
    </w:p>
    <w:p>
      <w:pPr>
        <w:spacing w:after="0"/>
        <w:ind w:left="120"/>
        <w:jc w:val="left"/>
      </w:pPr>
      <w:hyperlink r:id="rId20">
        <w:r>
          <w:rPr>
            <w:rFonts w:ascii="Cambria" w:hAnsi="Cambria"/>
            <w:b w:val="false"/>
            <w:i w:val="false"/>
            <w:color w:val="0000ff"/>
            <w:sz w:val="22"/>
            <w:u w:val="single"/>
          </w:rPr>
          <w:t>https://youtu.be/rnZmdmlR-2M</w:t>
        </w:r>
      </w:hyperlink>
    </w:p>
    <w:p>
      <w:pPr>
        <w:spacing w:after="0"/>
        <w:ind w:left="120"/>
        <w:jc w:val="left"/>
      </w:pPr>
      <w:r>
        <w:rPr>
          <w:rFonts w:ascii="Cambria" w:hAnsi="Cambria"/>
          <w:b w:val="false"/>
          <w:i w:val="false"/>
          <w:color w:val="000000"/>
          <w:sz w:val="22"/>
          <w:u w:val="single"/>
        </w:rPr>
        <w:t>Single Machine:</w:t>
      </w:r>
    </w:p>
    <w:p>
      <w:pPr>
        <w:spacing w:after="0"/>
        <w:ind w:left="120"/>
        <w:jc w:val="left"/>
      </w:pPr>
      <w:r>
        <w:rPr>
          <w:rFonts w:ascii="Cambria" w:hAnsi="Cambria"/>
          <w:b w:val="false"/>
          <w:i w:val="false"/>
          <w:color w:val="000000"/>
          <w:sz w:val="22"/>
        </w:rPr>
        <w:t>Hash Table: </w:t>
      </w:r>
    </w:p>
    <w:p>
      <w:pPr>
        <w:numPr>
          <w:ilvl w:val="0"/>
          <w:numId w:val="30"/>
        </w:numPr>
        <w:spacing w:after="0"/>
        <w:jc w:val="left"/>
      </w:pPr>
      <w:r>
        <w:rPr>
          <w:rFonts w:ascii="Cambria" w:hAnsi="Cambria"/>
          <w:b w:val="false"/>
          <w:i w:val="false"/>
          <w:color w:val="000000"/>
          <w:sz w:val="22"/>
        </w:rPr>
        <w:t>Compress your data. This should be the first thing to think about and often there are a bunch of stuff you can compress. For example, you can store reference instead of the actual data. You can also use float32 rather than float64. In addition, using different data representations like bit array</w:t>
      </w:r>
      <w:r>
        <w:rPr>
          <w:rFonts w:ascii="Cambria" w:hAnsi="Cambria"/>
          <w:b w:val="false"/>
          <w:i w:val="false"/>
          <w:color w:val="000000"/>
          <w:sz w:val="22"/>
        </w:rPr>
        <w:t xml:space="preserve"> </w:t>
      </w:r>
      <w:r>
        <w:rPr>
          <w:rFonts w:ascii="Cambria" w:hAnsi="Cambria"/>
          <w:b w:val="false"/>
          <w:i w:val="false"/>
          <w:color w:val="000000"/>
          <w:sz w:val="22"/>
        </w:rPr>
        <w:t>(integer)</w:t>
      </w:r>
      <w:r>
        <w:rPr>
          <w:rFonts w:ascii="Cambria" w:hAnsi="Cambria"/>
          <w:b w:val="false"/>
          <w:i w:val="false"/>
          <w:color w:val="000000"/>
          <w:sz w:val="22"/>
        </w:rPr>
        <w:t xml:space="preserve"> or vectors can be effective as well.</w:t>
      </w:r>
    </w:p>
    <w:p>
      <w:pPr>
        <w:numPr>
          <w:ilvl w:val="0"/>
          <w:numId w:val="30"/>
        </w:numPr>
        <w:spacing w:after="0"/>
        <w:jc w:val="left"/>
      </w:pPr>
      <w:r>
        <w:rPr>
          <w:rFonts w:ascii="Cambria" w:hAnsi="Cambria"/>
          <w:b w:val="false"/>
          <w:i w:val="false"/>
          <w:color w:val="000000"/>
          <w:sz w:val="22"/>
        </w:rPr>
        <w:t>Storing in a disk. When it’s impossible to fit everything in memory, you may store part of the data into disk. To further optimize this, you can think of the system as a cache system. Frequently visited data is kept in memory and the rest is on a disk.</w:t>
      </w:r>
    </w:p>
    <w:p>
      <w:pPr>
        <w:spacing w:after="0"/>
        <w:ind w:left="120"/>
        <w:jc w:val="left"/>
      </w:pPr>
      <w:r>
        <w:br/>
      </w:r>
    </w:p>
    <w:p>
      <w:pPr>
        <w:spacing w:after="0"/>
        <w:ind w:left="120"/>
        <w:jc w:val="left"/>
      </w:pPr>
      <w:r>
        <w:rPr>
          <w:rFonts w:ascii="Cambria" w:hAnsi="Cambria"/>
          <w:b w:val="false"/>
          <w:i w:val="false"/>
          <w:color w:val="000000"/>
          <w:sz w:val="22"/>
          <w:u w:val="single"/>
        </w:rPr>
        <w:t>Distributed key-value storage:</w:t>
      </w:r>
    </w:p>
    <w:p>
      <w:pPr>
        <w:spacing w:after="0"/>
        <w:ind w:left="120"/>
        <w:jc w:val="left"/>
      </w:pPr>
      <w:r>
        <w:rPr>
          <w:rFonts w:ascii="Cambria" w:hAnsi="Cambria"/>
          <w:b w:val="false"/>
          <w:i w:val="false"/>
          <w:color w:val="000000"/>
          <w:sz w:val="22"/>
        </w:rPr>
        <w:t>split the data into multiple machines by some rules and a coordinator machine can direct clients to the machine with requested resource.</w:t>
      </w:r>
    </w:p>
    <w:p>
      <w:pPr>
        <w:spacing w:after="0"/>
        <w:ind w:left="120"/>
        <w:jc w:val="left"/>
      </w:pPr>
      <w:r>
        <w:rPr>
          <w:rFonts w:ascii="Cambria" w:hAnsi="Cambria"/>
          <w:b w:val="false"/>
          <w:i w:val="false"/>
          <w:color w:val="000000"/>
          <w:sz w:val="22"/>
        </w:rPr>
        <w:t>Sharding algorithm: keys are distributed randomly &amp; evenly. important to balance the traffic</w:t>
      </w:r>
    </w:p>
    <w:p>
      <w:pPr>
        <w:spacing w:after="0"/>
        <w:ind w:left="120"/>
        <w:jc w:val="left"/>
      </w:pPr>
      <w:r>
        <w:rPr>
          <w:rFonts w:ascii="Cambria" w:hAnsi="Cambria"/>
          <w:b w:val="false"/>
          <w:i w:val="false"/>
          <w:color w:val="000000"/>
          <w:sz w:val="22"/>
        </w:rPr>
        <w:t>system availability: replica</w:t>
      </w:r>
    </w:p>
    <w:p>
      <w:pPr>
        <w:spacing w:after="0"/>
        <w:ind w:left="120"/>
        <w:jc w:val="left"/>
      </w:pPr>
      <w:r>
        <w:rPr>
          <w:rFonts w:ascii="Cambria" w:hAnsi="Cambria"/>
          <w:b w:val="false"/>
          <w:i w:val="false"/>
          <w:color w:val="000000"/>
          <w:sz w:val="22"/>
        </w:rPr>
        <w:t>consistency:</w:t>
      </w:r>
    </w:p>
    <w:p>
      <w:pPr>
        <w:spacing w:after="0"/>
        <w:ind w:left="120"/>
        <w:jc w:val="left"/>
      </w:pPr>
      <w:r>
        <w:rPr>
          <w:rFonts w:ascii="Cambria" w:hAnsi="Cambria"/>
          <w:b w:val="false"/>
          <w:i w:val="false"/>
          <w:color w:val="000000"/>
          <w:sz w:val="22"/>
          <w:u w:val="single"/>
        </w:rPr>
        <w:t>Inside Cassandra</w:t>
      </w:r>
    </w:p>
    <w:p>
      <w:pPr>
        <w:spacing w:after="0"/>
        <w:ind w:left="120"/>
        <w:jc w:val="left"/>
      </w:pPr>
      <w:hyperlink r:id="rId21">
        <w:r>
          <w:rPr>
            <w:rFonts w:ascii="Cambria" w:hAnsi="Cambria"/>
            <w:b w:val="false"/>
            <w:i w:val="false"/>
            <w:color w:val="0000ff"/>
            <w:sz w:val="22"/>
            <w:u w:val="single"/>
          </w:rPr>
          <w:t>http://blog.fourthbit.com/2015/04/12/building-a-distributed-fault-tolerant-key-value-store</w:t>
        </w:r>
      </w:hyperlink>
    </w:p>
    <w:p>
      <w:pPr>
        <w:spacing w:after="0"/>
        <w:ind w:left="120"/>
        <w:jc w:val="left"/>
      </w:pPr>
      <w:r>
        <w:rPr>
          <w:rFonts w:ascii="Cambria" w:hAnsi="Cambria"/>
          <w:b w:val="false"/>
          <w:i w:val="false"/>
          <w:color w:val="000000"/>
          <w:sz w:val="22"/>
        </w:rPr>
        <w:t>Cassandra uses a Distributed Hash-Table-like ring</w:t>
      </w:r>
    </w:p>
    <w:p>
      <w:pPr>
        <w:spacing w:after="0"/>
        <w:ind w:left="120"/>
        <w:jc w:val="left"/>
      </w:pPr>
      <w:r>
        <w:drawing>
          <wp:inline distT="0" distB="0" distL="0" distR="0">
            <wp:extent cx="5943600" cy="46077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943600" cy="4607791"/>
                    </a:xfrm>
                    <a:prstGeom prst="rect">
                      <a:avLst/>
                    </a:prstGeom>
                  </pic:spPr>
                </pic:pic>
              </a:graphicData>
            </a:graphic>
          </wp:inline>
        </w:drawing>
      </w:r>
    </w:p>
    <w:p>
      <w:pPr>
        <w:spacing w:after="0"/>
        <w:ind w:left="120"/>
        <w:jc w:val="left"/>
      </w:pPr>
      <w:r>
        <w:br/>
      </w:r>
    </w:p>
    <w:p>
      <w:pPr>
        <w:pStyle w:val="Heading2"/>
        <w:spacing w:after="0"/>
        <w:ind w:left="120"/>
        <w:jc w:val="left"/>
      </w:pPr>
      <w:r>
        <w:rPr>
          <w:rFonts w:ascii="Cambria" w:hAnsi="Cambria"/>
          <w:color w:val="000000"/>
        </w:rPr>
        <w:t>Design Logging System</w:t>
      </w:r>
      <w:r>
        <w:rPr>
          <w:rFonts w:ascii="Cambria" w:hAnsi="Cambria"/>
          <w:color w:val="000000"/>
        </w:rPr>
        <w:t xml:space="preserve"> </w:t>
      </w:r>
      <w:r>
        <w:rPr>
          <w:rFonts w:ascii="Cambria" w:hAnsi="Cambria"/>
          <w:color w:val="000000"/>
        </w:rPr>
        <w:t>(Distributed)</w:t>
      </w:r>
    </w:p>
    <w:p>
      <w:pPr>
        <w:spacing w:after="0"/>
        <w:ind w:left="120"/>
        <w:jc w:val="left"/>
      </w:pPr>
      <w:r>
        <w:rPr>
          <w:rFonts w:ascii="Cambria" w:hAnsi="Cambria"/>
          <w:b w:val="false"/>
          <w:i w:val="false"/>
          <w:color w:val="000000"/>
          <w:sz w:val="22"/>
        </w:rPr>
        <w:t>这一轮是设计 log monitor，面试官规定了log 的format，</w:t>
      </w:r>
    </w:p>
    <w:p>
      <w:pPr>
        <w:spacing w:after="0"/>
        <w:ind w:left="120"/>
        <w:jc w:val="left"/>
      </w:pPr>
      <w:r>
        <w:rPr>
          <w:rFonts w:ascii="Cambria" w:hAnsi="Cambria"/>
          <w:b w:val="false"/>
          <w:i w:val="false"/>
          <w:color w:val="000000"/>
          <w:sz w:val="22"/>
        </w:rPr>
        <w:t>｛action:</w:t>
      </w:r>
      <w:r>
        <w:rPr>
          <w:rFonts w:ascii="Cambria" w:hAnsi="Cambria"/>
          <w:b w:val="false"/>
          <w:i w:val="false"/>
          <w:color w:val="000000"/>
          <w:sz w:val="22"/>
        </w:rPr>
        <w:t xml:space="preserve"> </w:t>
      </w:r>
      <w:r>
        <w:rPr>
          <w:rFonts w:ascii="Cambria" w:hAnsi="Cambria"/>
          <w:b w:val="false"/>
          <w:i w:val="false"/>
          <w:color w:val="000000"/>
          <w:sz w:val="22"/>
        </w:rPr>
        <w:t>"view"，</w:t>
      </w:r>
    </w:p>
    <w:p>
      <w:pPr>
        <w:spacing w:after="0"/>
        <w:ind w:left="120"/>
        <w:jc w:val="left"/>
      </w:pPr>
      <w:r>
        <w:rPr>
          <w:rFonts w:ascii="Cambria" w:hAnsi="Cambria"/>
          <w:b w:val="false"/>
          <w:i w:val="false"/>
          <w:color w:val="000000"/>
          <w:sz w:val="22"/>
        </w:rPr>
        <w:t>   page:  </w:t>
      </w:r>
      <w:r>
        <w:rPr>
          <w:rFonts w:ascii="Cambria" w:hAnsi="Cambria"/>
          <w:b w:val="false"/>
          <w:i w:val="false"/>
          <w:color w:val="000000"/>
          <w:sz w:val="22"/>
        </w:rPr>
        <w:t xml:space="preserve"> </w:t>
      </w:r>
      <w:r>
        <w:rPr>
          <w:rFonts w:ascii="Cambria" w:hAnsi="Cambria"/>
          <w:b w:val="false"/>
          <w:i w:val="false"/>
          <w:color w:val="000000"/>
          <w:sz w:val="22"/>
        </w:rPr>
        <w:t>"</w:t>
      </w:r>
      <w:hyperlink r:id="rId23">
        <w:r>
          <w:rPr>
            <w:rFonts w:ascii="Cambria" w:hAnsi="Cambria"/>
            <w:b w:val="false"/>
            <w:i w:val="false"/>
            <w:color w:val="0000ff"/>
            <w:sz w:val="22"/>
            <w:u w:val="single"/>
          </w:rPr>
          <w:t/>
        </w:r>
        <w:r>
          <w:rPr>
            <w:rFonts w:ascii="Cambria" w:hAnsi="Cambria"/>
            <w:b w:val="false"/>
            <w:i w:val="false"/>
            <w:color w:val="0000ff"/>
            <w:sz w:val="22"/>
            <w:u w:val="single"/>
          </w:rPr>
          <w:t>www.dropbox.com</w:t>
        </w:r>
      </w:hyperlink>
      <w:r>
        <w:rPr>
          <w:rFonts w:ascii="Cambria" w:hAnsi="Cambria"/>
          <w:b w:val="false"/>
          <w:i w:val="false"/>
          <w:color w:val="000000"/>
          <w:sz w:val="22"/>
        </w:rPr>
        <w:t>",</w:t>
      </w:r>
    </w:p>
    <w:p>
      <w:pPr>
        <w:spacing w:after="0"/>
        <w:ind w:left="120"/>
        <w:jc w:val="left"/>
      </w:pPr>
      <w:r>
        <w:rPr>
          <w:rFonts w:ascii="Cambria" w:hAnsi="Cambria"/>
          <w:b w:val="false"/>
          <w:i w:val="false"/>
          <w:color w:val="000000"/>
          <w:sz w:val="22"/>
        </w:rPr>
        <w:t>   location:</w:t>
      </w:r>
      <w:r>
        <w:rPr>
          <w:rFonts w:ascii="Cambria" w:hAnsi="Cambria"/>
          <w:b w:val="false"/>
          <w:i w:val="false"/>
          <w:color w:val="000000"/>
          <w:sz w:val="22"/>
        </w:rPr>
        <w:t xml:space="preserve"> </w:t>
      </w:r>
      <w:r>
        <w:rPr>
          <w:rFonts w:ascii="Cambria" w:hAnsi="Cambria"/>
          <w:b w:val="false"/>
          <w:i w:val="false"/>
          <w:color w:val="000000"/>
          <w:sz w:val="22"/>
        </w:rPr>
        <w:t>"GB",</w:t>
      </w:r>
    </w:p>
    <w:p>
      <w:pPr>
        <w:spacing w:after="0"/>
        <w:ind w:left="120"/>
        <w:jc w:val="left"/>
      </w:pPr>
      <w:r>
        <w:rPr>
          <w:rFonts w:ascii="Cambria" w:hAnsi="Cambria"/>
          <w:b w:val="false"/>
          <w:i w:val="false"/>
          <w:color w:val="000000"/>
          <w:sz w:val="22"/>
        </w:rPr>
        <w:t>   time stamp: xxxx｝</w:t>
      </w:r>
    </w:p>
    <w:p>
      <w:pPr>
        <w:spacing w:after="0"/>
        <w:ind w:left="120"/>
        <w:jc w:val="left"/>
      </w:pPr>
      <w:r>
        <w:rPr>
          <w:rFonts w:ascii="Cambria" w:hAnsi="Cambria"/>
          <w:b w:val="false"/>
          <w:i w:val="false"/>
          <w:color w:val="000000"/>
          <w:sz w:val="22"/>
        </w:rPr>
        <w:t>  {action:</w:t>
      </w:r>
      <w:r>
        <w:rPr>
          <w:rFonts w:ascii="Cambria" w:hAnsi="Cambria"/>
          <w:b w:val="false"/>
          <w:i w:val="false"/>
          <w:color w:val="000000"/>
          <w:sz w:val="22"/>
        </w:rPr>
        <w:t xml:space="preserve"> </w:t>
      </w:r>
      <w:r>
        <w:rPr>
          <w:rFonts w:ascii="Cambria" w:hAnsi="Cambria"/>
          <w:b w:val="false"/>
          <w:i w:val="false"/>
          <w:color w:val="000000"/>
          <w:sz w:val="22"/>
        </w:rPr>
        <w:t>"download",</w:t>
      </w:r>
    </w:p>
    <w:p>
      <w:pPr>
        <w:spacing w:after="0"/>
        <w:ind w:left="120"/>
        <w:jc w:val="left"/>
      </w:pPr>
      <w:r>
        <w:rPr>
          <w:rFonts w:ascii="Cambria" w:hAnsi="Cambria"/>
          <w:b w:val="false"/>
          <w:i w:val="false"/>
          <w:color w:val="000000"/>
          <w:sz w:val="22"/>
        </w:rPr>
        <w:t>   file:</w:t>
      </w:r>
      <w:r>
        <w:rPr>
          <w:rFonts w:ascii="Cambria" w:hAnsi="Cambria"/>
          <w:b w:val="false"/>
          <w:i w:val="false"/>
          <w:color w:val="000000"/>
          <w:sz w:val="22"/>
        </w:rPr>
        <w:t xml:space="preserve"> </w:t>
      </w:r>
      <w:r>
        <w:rPr>
          <w:rFonts w:ascii="Cambria" w:hAnsi="Cambria"/>
          <w:b w:val="false"/>
          <w:i w:val="false"/>
          <w:color w:val="000000"/>
          <w:sz w:val="22"/>
        </w:rPr>
        <w:t>"hello.txt",</w:t>
      </w:r>
    </w:p>
    <w:p>
      <w:pPr>
        <w:spacing w:after="0"/>
        <w:ind w:left="120"/>
        <w:jc w:val="left"/>
      </w:pPr>
      <w:r>
        <w:rPr>
          <w:rFonts w:ascii="Cambria" w:hAnsi="Cambria"/>
          <w:b w:val="false"/>
          <w:i w:val="false"/>
          <w:color w:val="000000"/>
          <w:sz w:val="22"/>
        </w:rPr>
        <w:t>   time stamp: xxxx}</w:t>
      </w:r>
    </w:p>
    <w:p>
      <w:pPr>
        <w:spacing w:after="0"/>
        <w:ind w:left="120"/>
        <w:jc w:val="left"/>
      </w:pPr>
      <w:r>
        <w:rPr>
          <w:rFonts w:ascii="Cambria" w:hAnsi="Cambria"/>
          <w:b w:val="false"/>
          <w:i w:val="false"/>
          <w:color w:val="000000"/>
          <w:sz w:val="22"/>
        </w:rPr>
        <w:t>在log里面，一定会有action和time stamp，然后其他的不分根据action是什么来决定，你会怎么设计interface来 create log, 需要哪些function，之后就是讨论moniter service和web server这两个不分怎么交互，怎么存log，会有什么bottleneck ，怎么样improve，怎么样scale，然后又问了如果让设计个metrics来监测你的monitor service的健康状况，你会收集哪些数据。大概就是这些。</w:t>
      </w:r>
    </w:p>
    <w:p>
      <w:pPr>
        <w:spacing w:after="0"/>
        <w:ind w:left="120"/>
        <w:jc w:val="left"/>
      </w:pPr>
      <w:r>
        <w:br/>
      </w:r>
    </w:p>
    <w:p>
      <w:pPr>
        <w:spacing w:after="0"/>
        <w:ind w:left="120"/>
        <w:jc w:val="left"/>
      </w:pPr>
      <w:r>
        <w:rPr>
          <w:rFonts w:ascii="Cambria" w:hAnsi="Cambria"/>
          <w:b w:val="false"/>
          <w:i w:val="false"/>
          <w:color w:val="000000"/>
          <w:sz w:val="22"/>
        </w:rPr>
        <w:t>他没有让我具体计算需要多少存储，多少server，只是后面scale up的时候大概说了说可以怎么sharding这些的。</w:t>
      </w:r>
    </w:p>
    <w:p>
      <w:pPr>
        <w:spacing w:after="0"/>
        <w:ind w:left="120"/>
        <w:jc w:val="left"/>
      </w:pPr>
      <w:r>
        <w:rPr>
          <w:rFonts w:ascii="Cambria" w:hAnsi="Cambria"/>
          <w:b w:val="false"/>
          <w:i w:val="false"/>
          <w:color w:val="000000"/>
          <w:sz w:val="22"/>
        </w:rPr>
        <w:t>moniter service和web server交互，moniter主要是怎么接收拿过来的log data，拿过来之后需要做一些怎样的aggregation，然后更新moniter数据。</w:t>
      </w:r>
    </w:p>
    <w:p>
      <w:pPr>
        <w:pStyle w:val="Heading2"/>
        <w:spacing w:after="0"/>
        <w:ind w:left="120"/>
        <w:jc w:val="left"/>
      </w:pPr>
      <w:r>
        <w:rPr>
          <w:rFonts w:ascii="Cambria" w:hAnsi="Cambria"/>
          <w:color w:val="000000"/>
        </w:rPr>
        <w:t>Design Twitter</w:t>
      </w:r>
    </w:p>
    <w:p>
      <w:pPr>
        <w:spacing w:after="0"/>
        <w:ind w:left="120"/>
        <w:jc w:val="left"/>
      </w:pPr>
      <w:r>
        <w:br/>
      </w:r>
    </w:p>
    <w:p>
      <w:pPr>
        <w:pStyle w:val="Heading2"/>
        <w:spacing w:after="0"/>
        <w:ind w:left="120"/>
        <w:jc w:val="left"/>
      </w:pPr>
      <w:r>
        <w:rPr>
          <w:rFonts w:ascii="Cambria" w:hAnsi="Cambria"/>
          <w:color w:val="000000"/>
        </w:rPr>
        <w:t>Upload File to S3 &amp; Thumbnail</w:t>
      </w:r>
    </w:p>
    <w:p>
      <w:pPr>
        <w:spacing w:after="0"/>
        <w:ind w:left="120"/>
        <w:jc w:val="left"/>
      </w:pPr>
      <w:r>
        <w:br/>
      </w:r>
    </w:p>
    <w:p>
      <w:pPr>
        <w:pStyle w:val="Heading2"/>
        <w:spacing w:after="0"/>
        <w:ind w:left="120"/>
        <w:jc w:val="left"/>
      </w:pPr>
      <w:r>
        <w:rPr>
          <w:rFonts w:ascii="Cambria" w:hAnsi="Cambria"/>
          <w:color w:val="000000"/>
        </w:rPr>
        <w:t>Message Queue</w:t>
      </w:r>
    </w:p>
    <w:p>
      <w:pPr>
        <w:spacing w:after="0"/>
        <w:ind w:left="120"/>
        <w:jc w:val="left"/>
      </w:pPr>
      <w:r>
        <w:rPr>
          <w:rFonts w:ascii="Cambria" w:hAnsi="Cambria"/>
          <w:b w:val="false"/>
          <w:i w:val="false"/>
          <w:color w:val="000000"/>
          <w:sz w:val="22"/>
        </w:rPr>
        <w:t>queue里面每个节点需要哪些内容？如果message queue这个service down了怎么办？consumer花太多时间working on one task怎么办？consumer掉线了怎么办？. </w:t>
      </w:r>
    </w:p>
    <w:p>
      <w:pPr>
        <w:spacing w:after="0"/>
        <w:ind w:left="120"/>
        <w:jc w:val="left"/>
      </w:pPr>
      <w:r>
        <w:br/>
      </w:r>
    </w:p>
    <w:sectPr>
      <w:pgSz w:w="12240" w:h="15840" w:code="1"/>
      <w:pgMar w:top="1440" w:right="1440" w:bottom="1440" w:left="1440"/>
    </w:sectPr>
  </w:body>
</w:document>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1"/>
      <w:numFmt w:val="none"/>
      <w:lvlText w:val="%1."/>
      <w:lvlJc w:val="left"/>
      <w:pPr>
        <w:ind w:left="960" w:hanging="360"/>
      </w:p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decimal"/>
      <w:lvlText w:val="%1."/>
      <w:lvlJc w:val="left"/>
      <w:pPr>
        <w:ind w:left="960" w:hanging="360"/>
      </w:pPr>
    </w:lvl>
  </w:abstractNum>
  <w:abstractNum w:abstractNumId="8">
    <w:multiLevelType w:val="multilevel"/>
    <w:lvl w:ilvl="0">
      <w:start w:val="1"/>
      <w:numFmt w:val="bullet"/>
      <w:lvlText w:val=""/>
      <w:lvlJc w:val="left"/>
      <w:pPr>
        <w:ind w:left="960" w:hanging="360"/>
      </w:pPr>
      <w:rPr>
        <w:rFonts w:hint="default" w:ascii="Symbol" w:hAnsi="Symbol"/>
      </w:rPr>
    </w:lvl>
  </w:abstractNum>
  <w:abstractNum w:abstractNumId="9">
    <w:multiLevelType w:val="multilevel"/>
    <w:lvl w:ilvl="0">
      <w:start w:val="1"/>
      <w:numFmt w:val="bullet"/>
      <w:lvlText w:val=""/>
      <w:lvlJc w:val="left"/>
      <w:pPr>
        <w:ind w:left="960" w:hanging="360"/>
      </w:pPr>
      <w:rPr>
        <w:rFonts w:hint="default" w:ascii="Symbol" w:hAnsi="Symbol"/>
      </w:rPr>
    </w:lvl>
  </w:abstractNum>
  <w:abstractNum w:abstractNumId="10">
    <w:multiLevelType w:val="multilevel"/>
    <w:lvl w:ilvl="0">
      <w:start w:val="1"/>
      <w:numFmt w:val="bullet"/>
      <w:lvlText w:val=""/>
      <w:lvlJc w:val="left"/>
      <w:pPr>
        <w:ind w:left="960" w:hanging="360"/>
      </w:pPr>
      <w:rPr>
        <w:rFonts w:hint="default" w:ascii="Symbol" w:hAnsi="Symbol"/>
      </w:rPr>
    </w:lvl>
  </w:abstractNum>
  <w:abstractNum w:abstractNumId="11">
    <w:multiLevelType w:val="multilevel"/>
    <w:lvl w:ilvl="0">
      <w:start w:val="1"/>
      <w:numFmt w:val="bullet"/>
      <w:lvlText w:val=""/>
      <w:lvlJc w:val="left"/>
      <w:pPr>
        <w:ind w:left="960" w:hanging="360"/>
      </w:pPr>
      <w:rPr>
        <w:rFonts w:hint="default" w:ascii="Symbol" w:hAnsi="Symbol"/>
      </w:rPr>
    </w:lvl>
  </w:abstractNum>
  <w:abstractNum w:abstractNumId="12">
    <w:multiLevelType w:val="multilevel"/>
    <w:lvl w:ilvl="0">
      <w:start w:val="1"/>
      <w:numFmt w:val="bullet"/>
      <w:lvlText w:val=""/>
      <w:lvlJc w:val="left"/>
      <w:pPr>
        <w:ind w:left="960" w:hanging="360"/>
      </w:pPr>
      <w:rPr>
        <w:rFonts w:hint="default" w:ascii="Symbol" w:hAnsi="Symbol"/>
      </w:rPr>
    </w:lvl>
  </w:abstractNum>
  <w:abstractNum w:abstractNumId="13">
    <w:multiLevelType w:val="multilevel"/>
    <w:lvl w:ilvl="0">
      <w:start w:val="1"/>
      <w:numFmt w:val="decimal"/>
      <w:lvlText w:val="%1."/>
      <w:lvlJc w:val="left"/>
      <w:pPr>
        <w:ind w:left="960" w:hanging="360"/>
      </w:pPr>
    </w:lvl>
    <w:lvl w:ilvl="1">
      <w:start w:val="1"/>
      <w:numFmt w:val="bullet"/>
      <w:lvlText w:val=""/>
      <w:lvlJc w:val="left"/>
      <w:pPr>
        <w:ind w:left="1560" w:hanging="360"/>
      </w:pPr>
      <w:rPr>
        <w:rFonts w:hint="default" w:ascii="Symbol" w:hAnsi="Symbol"/>
      </w:rPr>
    </w:lvl>
  </w:abstractNum>
  <w:abstractNum w:abstractNumId="14">
    <w:multiLevelType w:val="multilevel"/>
    <w:lvl w:ilvl="0">
      <w:start w:val="1"/>
      <w:numFmt w:val="bullet"/>
      <w:lvlText w:val=""/>
      <w:lvlJc w:val="left"/>
      <w:pPr>
        <w:ind w:left="960" w:hanging="360"/>
      </w:pPr>
      <w:rPr>
        <w:rFonts w:hint="default" w:ascii="Symbol" w:hAnsi="Symbol"/>
      </w:rPr>
    </w:lvl>
  </w:abstractNum>
  <w:abstractNum w:abstractNumId="15">
    <w:multiLevelType w:val="multilevel"/>
    <w:lvl w:ilvl="0">
      <w:start w:val="1"/>
      <w:numFmt w:val="none"/>
      <w:lvlText w:val="%1."/>
      <w:lvlJc w:val="left"/>
      <w:pPr>
        <w:ind w:left="960" w:hanging="360"/>
      </w:pPr>
    </w:lvl>
  </w:abstractNum>
  <w:abstractNum w:abstractNumId="16">
    <w:multiLevelType w:val="multilevel"/>
    <w:lvl w:ilvl="0">
      <w:start w:val="1"/>
      <w:numFmt w:val="none"/>
      <w:lvlText w:val="%1."/>
      <w:lvlJc w:val="left"/>
      <w:pPr>
        <w:ind w:left="960" w:hanging="360"/>
      </w:pPr>
    </w:lvl>
  </w:abstractNum>
  <w:abstractNum w:abstractNumId="17">
    <w:multiLevelType w:val="multilevel"/>
    <w:lvl w:ilvl="0">
      <w:start w:val="1"/>
      <w:numFmt w:val="none"/>
      <w:lvlText w:val="%1."/>
      <w:lvlJc w:val="left"/>
      <w:pPr>
        <w:ind w:left="960" w:hanging="360"/>
      </w:pPr>
    </w:lvl>
  </w:abstractNum>
  <w:abstractNum w:abstractNumId="18">
    <w:multiLevelType w:val="multilevel"/>
    <w:lvl w:ilvl="0">
      <w:start w:val="1"/>
      <w:numFmt w:val="bullet"/>
      <w:lvlText w:val=""/>
      <w:lvlJc w:val="left"/>
      <w:pPr>
        <w:ind w:left="960" w:hanging="360"/>
      </w:pPr>
      <w:rPr>
        <w:rFonts w:hint="default" w:ascii="Symbol" w:hAnsi="Symbol"/>
      </w:rPr>
    </w:lvl>
  </w:abstractNum>
  <w:abstractNum w:abstractNumId="19">
    <w:multiLevelType w:val="multilevel"/>
    <w:lvl w:ilvl="0">
      <w:start w:val="1"/>
      <w:numFmt w:val="bullet"/>
      <w:lvlText w:val=""/>
      <w:lvlJc w:val="left"/>
      <w:pPr>
        <w:ind w:left="960" w:hanging="360"/>
      </w:pPr>
      <w:rPr>
        <w:rFonts w:hint="default" w:ascii="Symbol" w:hAnsi="Symbol"/>
      </w:rPr>
    </w:lvl>
  </w:abstractNum>
  <w:abstractNum w:abstractNumId="20">
    <w:multiLevelType w:val="multilevel"/>
    <w:lvl w:ilvl="0">
      <w:start w:val="1"/>
      <w:numFmt w:val="decimal"/>
      <w:lvlText w:val="%1."/>
      <w:lvlJc w:val="left"/>
      <w:pPr>
        <w:ind w:left="960" w:hanging="360"/>
      </w:pPr>
    </w:lvl>
  </w:abstractNum>
  <w:abstractNum w:abstractNumId="21">
    <w:multiLevelType w:val="multilevel"/>
    <w:lvl w:ilvl="0">
      <w:start w:val="1"/>
      <w:numFmt w:val="decimal"/>
      <w:lvlText w:val="%1."/>
      <w:lvlJc w:val="left"/>
      <w:pPr>
        <w:ind w:left="960" w:hanging="360"/>
      </w:pPr>
    </w:lvl>
  </w:abstractNum>
  <w:abstractNum w:abstractNumId="22">
    <w:multiLevelType w:val="multilevel"/>
    <w:lvl w:ilvl="0">
      <w:start w:val="1"/>
      <w:numFmt w:val="bullet"/>
      <w:lvlText w:val=""/>
      <w:lvlJc w:val="left"/>
      <w:pPr>
        <w:ind w:left="960" w:hanging="360"/>
      </w:pPr>
      <w:rPr>
        <w:rFonts w:hint="default" w:ascii="Symbol" w:hAnsi="Symbol"/>
      </w:rPr>
    </w:lvl>
  </w:abstractNum>
  <w:abstractNum w:abstractNumId="23">
    <w:multiLevelType w:val="multilevel"/>
    <w:lvl w:ilvl="0">
      <w:start w:val="1"/>
      <w:numFmt w:val="bullet"/>
      <w:lvlText w:val=""/>
      <w:lvlJc w:val="left"/>
      <w:pPr>
        <w:ind w:left="960" w:hanging="360"/>
      </w:pPr>
      <w:rPr>
        <w:rFonts w:hint="default" w:ascii="Symbol" w:hAnsi="Symbol"/>
      </w:rPr>
    </w:lvl>
  </w:abstractNum>
  <w:abstractNum w:abstractNumId="24">
    <w:multiLevelType w:val="multilevel"/>
    <w:lvl w:ilvl="0">
      <w:start w:val="1"/>
      <w:numFmt w:val="bullet"/>
      <w:lvlText w:val=""/>
      <w:lvlJc w:val="left"/>
      <w:pPr>
        <w:ind w:left="960" w:hanging="360"/>
      </w:pPr>
      <w:rPr>
        <w:rFonts w:hint="default" w:ascii="Symbol" w:hAnsi="Symbol"/>
      </w:rPr>
    </w:lvl>
  </w:abstractNum>
  <w:abstractNum w:abstractNumId="25">
    <w:multiLevelType w:val="multilevel"/>
    <w:lvl w:ilvl="0">
      <w:start w:val="1"/>
      <w:numFmt w:val="bullet"/>
      <w:lvlText w:val=""/>
      <w:lvlJc w:val="left"/>
      <w:pPr>
        <w:ind w:left="960" w:hanging="360"/>
      </w:pPr>
      <w:rPr>
        <w:rFonts w:hint="default" w:ascii="Symbol" w:hAnsi="Symbol"/>
      </w:rPr>
    </w:lvl>
  </w:abstractNum>
  <w:abstractNum w:abstractNumId="26">
    <w:multiLevelType w:val="multilevel"/>
    <w:lvl w:ilvl="0">
      <w:start w:val="1"/>
      <w:numFmt w:val="bullet"/>
      <w:lvlText w:val=""/>
      <w:lvlJc w:val="left"/>
      <w:pPr>
        <w:ind w:left="960" w:hanging="360"/>
      </w:pPr>
      <w:rPr>
        <w:rFonts w:hint="default" w:ascii="Symbol" w:hAnsi="Symbol"/>
      </w:rPr>
    </w:lvl>
  </w:abstractNum>
  <w:abstractNum w:abstractNumId="27">
    <w:multiLevelType w:val="multilevel"/>
    <w:lvl w:ilvl="0">
      <w:start w:val="1"/>
      <w:numFmt w:val="decimal"/>
      <w:lvlText w:val="%1."/>
      <w:lvlJc w:val="left"/>
      <w:pPr>
        <w:ind w:left="960" w:hanging="360"/>
      </w:pPr>
    </w:lvl>
  </w:abstractNum>
  <w:abstractNum w:abstractNumId="28">
    <w:multiLevelType w:val="multilevel"/>
    <w:lvl w:ilvl="0">
      <w:start w:val="1"/>
      <w:numFmt w:val="decimal"/>
      <w:lvlText w:val="%1."/>
      <w:lvlJc w:val="left"/>
      <w:pPr>
        <w:ind w:left="960" w:hanging="360"/>
      </w:pPr>
    </w:lvl>
  </w:abstractNum>
  <w:abstractNum w:abstractNumId="29">
    <w:multiLevelType w:val="multilevel"/>
    <w:lvl w:ilvl="0">
      <w:start w:val="1"/>
      <w:numFmt w:val="decimal"/>
      <w:lvlText w:val="%1."/>
      <w:lvlJc w:val="left"/>
      <w:pPr>
        <w:ind w:left="960" w:hanging="360"/>
      </w:pPr>
    </w:lvl>
  </w:abstractNum>
  <w:abstractNum w:abstractNumId="30">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chunk.xhtml" Type="http://schemas.openxmlformats.org/officeDocument/2006/relationships/aFChunk" Id="rId3"/>
    <Relationship Target="numbering.xml" Type="http://schemas.openxmlformats.org/officeDocument/2006/relationships/numbering" Id="rId4"/>
    <Relationship TargetMode="External" Target="https://www.youtube.com/watch?v=-ZuxQcp84o0&amp;" Type="http://schemas.openxmlformats.org/officeDocument/2006/relationships/hyperlink" Id="rId5"/>
    <Relationship TargetMode="External" Target="https://youtu.be/-ZuxQcp84o0" Type="http://schemas.openxmlformats.org/officeDocument/2006/relationships/hyperlink" Id="rId6"/>
    <Relationship Target="media/document_image_rId7.png" Type="http://schemas.openxmlformats.org/officeDocument/2006/relationships/image" Id="rId7"/>
    <Relationship TargetMode="External" Target="https://www.programcreek.com/2014s/08/leetcode-data-stream-as-disjoint-intervals-java/" Type="http://schemas.openxmlformats.org/officeDocument/2006/relationships/hyperlink" Id="rId8"/>
    <Relationship TargetMode="External" Target="https://www.programcreek.com/2014s/08/leetcode-data-stream-as-disjoint-intervals-java/" Type="http://schemas.openxmlformats.org/officeDocument/2006/relationships/hyperlink" Id="rId9"/>
    <Relationship TargetMode="External" Target="https://www.programcreek.com/2014s/08/leetcode-data-stream-as-disjoint-intervals-java/" Type="http://schemas.openxmlformats.org/officeDocument/2006/relationships/hyperlink" Id="rId10"/>
    <Relationship TargetMode="External" Target="https://leetcode.com/problems/find-duplicate-file-in-system/description/" Type="http://schemas.openxmlformats.org/officeDocument/2006/relationships/hyperlink" Id="rId11"/>
    <Relationship TargetMode="External" Target="https://leetcode.com/problems/number-of-islands-ii/description/" Type="http://schemas.openxmlformats.org/officeDocument/2006/relationships/hyperlink" Id="rId12"/>
    <Relationship TargetMode="External" Target="http://www.1point3acres.com/bbs/thread-445904-1-1.html" Type="http://schemas.openxmlformats.org/officeDocument/2006/relationships/hyperlink" Id="rId13"/>
    <Relationship TargetMode="External" Target="http://scrumbucket.org/tutorials/neo4j-site-crawler/part-2-create-multi-threaded-crawl-manager/" Type="http://schemas.openxmlformats.org/officeDocument/2006/relationships/hyperlink" Id="rId14"/>
    <Relationship TargetMode="External" Target="http://tutorials.jenkov.com/java-concurrency/read-write-locks.html" Type="http://schemas.openxmlformats.org/officeDocument/2006/relationships/hyperlink" Id="rId15"/>
    <Relationship TargetMode="External" Target="https://paper.dropbox.com/?q=%23java_lock" Type="http://schemas.openxmlformats.org/officeDocument/2006/relationships/hyperlink" Id="rId16"/>
    <Relationship Target="media/document_image_rId17.png" Type="http://schemas.openxmlformats.org/officeDocument/2006/relationships/image" Id="rId17"/>
    <Relationship TargetMode="External" Target="https://konghq.com/blog/how-to-design-a-scalable-rate-limiting-algorithm/" Type="http://schemas.openxmlformats.org/officeDocument/2006/relationships/hyperlink" Id="rId18"/>
    <Relationship TargetMode="External" Target="https://www.youtube.com/watch?v=rnZmdmlR-2M&amp;" Type="http://schemas.openxmlformats.org/officeDocument/2006/relationships/hyperlink" Id="rId19"/>
    <Relationship TargetMode="External" Target="https://youtu.be/rnZmdmlR-2M" Type="http://schemas.openxmlformats.org/officeDocument/2006/relationships/hyperlink" Id="rId20"/>
    <Relationship TargetMode="External" Target="http://blog.fourthbit.com/2015/04/12/building-a-distributed-fault-tolerant-key-value-store" Type="http://schemas.openxmlformats.org/officeDocument/2006/relationships/hyperlink" Id="rId21"/>
    <Relationship Target="media/document_image_rId22.png" Type="http://schemas.openxmlformats.org/officeDocument/2006/relationships/image" Id="rId22"/>
    <Relationship TargetMode="External" Target="http://www.dropbox.com/" Type="http://schemas.openxmlformats.org/officeDocument/2006/relationships/hyperlink" Id="rId23"/>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